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C6B52">
      <w:pPr>
        <w:pStyle w:val="2"/>
        <w:spacing w:before="68" w:line="360" w:lineRule="auto"/>
        <w:ind w:left="4119" w:right="20" w:hanging="3464"/>
      </w:pPr>
      <w:bookmarkStart w:id="0" w:name="ASSIGNMENT 1:CNN DESIGN &amp; GRADIENT-BASED"/>
      <w:bookmarkEnd w:id="0"/>
      <w:r>
        <w:t>ASSIGNMENT</w:t>
      </w:r>
      <w:r>
        <w:rPr>
          <w:spacing w:val="-18"/>
        </w:rPr>
        <w:t xml:space="preserve"> </w:t>
      </w:r>
      <w:r>
        <w:t>1:CNN</w:t>
      </w:r>
      <w:r>
        <w:rPr>
          <w:spacing w:val="-18"/>
        </w:rPr>
        <w:t xml:space="preserve"> </w:t>
      </w:r>
      <w:r>
        <w:t>DESIGN</w:t>
      </w:r>
      <w:r>
        <w:rPr>
          <w:spacing w:val="-18"/>
        </w:rPr>
        <w:t xml:space="preserve"> </w:t>
      </w:r>
      <w:r>
        <w:t>&amp;</w:t>
      </w:r>
      <w:r>
        <w:rPr>
          <w:spacing w:val="-18"/>
        </w:rPr>
        <w:t xml:space="preserve"> </w:t>
      </w:r>
      <w:r>
        <w:t xml:space="preserve">GRADIENT-BASED </w:t>
      </w:r>
      <w:r>
        <w:rPr>
          <w:spacing w:val="-2"/>
        </w:rPr>
        <w:t>TRAINING</w:t>
      </w:r>
    </w:p>
    <w:p w14:paraId="7F6D3316">
      <w:pPr>
        <w:spacing w:before="80" w:line="360" w:lineRule="auto"/>
        <w:ind w:left="72" w:right="453" w:firstLine="0"/>
        <w:jc w:val="both"/>
        <w:rPr>
          <w:sz w:val="32"/>
        </w:rPr>
      </w:pPr>
      <w:r>
        <w:rPr>
          <w:b/>
          <w:sz w:val="32"/>
        </w:rPr>
        <w:t>Topics</w:t>
      </w:r>
      <w:r>
        <w:rPr>
          <w:b/>
          <w:spacing w:val="-16"/>
          <w:sz w:val="32"/>
        </w:rPr>
        <w:t xml:space="preserve"> </w:t>
      </w:r>
      <w:r>
        <w:rPr>
          <w:b/>
          <w:sz w:val="32"/>
        </w:rPr>
        <w:t>Covered:</w:t>
      </w:r>
      <w:r>
        <w:rPr>
          <w:sz w:val="32"/>
        </w:rPr>
        <w:t>Convolution,</w:t>
      </w:r>
      <w:r>
        <w:rPr>
          <w:spacing w:val="-16"/>
          <w:sz w:val="32"/>
        </w:rPr>
        <w:t xml:space="preserve"> </w:t>
      </w:r>
      <w:r>
        <w:rPr>
          <w:sz w:val="32"/>
        </w:rPr>
        <w:t>pooling,</w:t>
      </w:r>
      <w:r>
        <w:rPr>
          <w:spacing w:val="-16"/>
          <w:sz w:val="32"/>
        </w:rPr>
        <w:t xml:space="preserve"> </w:t>
      </w:r>
      <w:r>
        <w:rPr>
          <w:sz w:val="32"/>
        </w:rPr>
        <w:t>stride/padding,</w:t>
      </w:r>
      <w:r>
        <w:rPr>
          <w:spacing w:val="-16"/>
          <w:sz w:val="32"/>
        </w:rPr>
        <w:t xml:space="preserve"> </w:t>
      </w:r>
      <w:r>
        <w:rPr>
          <w:sz w:val="32"/>
        </w:rPr>
        <w:t>initialization,</w:t>
      </w:r>
      <w:r>
        <w:rPr>
          <w:spacing w:val="-16"/>
          <w:sz w:val="32"/>
        </w:rPr>
        <w:t xml:space="preserve"> </w:t>
      </w:r>
      <w:r>
        <w:rPr>
          <w:sz w:val="32"/>
        </w:rPr>
        <w:t xml:space="preserve">CNN </w:t>
      </w:r>
      <w:r>
        <w:rPr>
          <w:spacing w:val="-2"/>
          <w:sz w:val="32"/>
        </w:rPr>
        <w:t>training.</w:t>
      </w:r>
    </w:p>
    <w:p w14:paraId="5C2E0349">
      <w:pPr>
        <w:spacing w:before="100" w:line="360" w:lineRule="auto"/>
        <w:ind w:left="72" w:right="318" w:firstLine="0"/>
        <w:jc w:val="both"/>
        <w:rPr>
          <w:sz w:val="32"/>
        </w:rPr>
      </w:pPr>
      <w:r>
        <w:rPr>
          <w:b/>
          <w:sz w:val="32"/>
        </w:rPr>
        <w:t>Description:</w:t>
      </w:r>
      <w:r>
        <w:rPr>
          <w:b/>
          <w:spacing w:val="-20"/>
          <w:sz w:val="32"/>
        </w:rPr>
        <w:t xml:space="preserve"> </w:t>
      </w:r>
      <w:r>
        <w:rPr>
          <w:sz w:val="32"/>
        </w:rPr>
        <w:t>Design and train a CNN for an image-classification problem. Compute output shapes and parameter counts for each layer, select suitable initialization</w:t>
      </w:r>
      <w:r>
        <w:rPr>
          <w:spacing w:val="-7"/>
          <w:sz w:val="32"/>
        </w:rPr>
        <w:t xml:space="preserve"> </w:t>
      </w:r>
      <w:r>
        <w:rPr>
          <w:sz w:val="32"/>
        </w:rPr>
        <w:t>and</w:t>
      </w:r>
      <w:r>
        <w:rPr>
          <w:spacing w:val="-7"/>
          <w:sz w:val="32"/>
        </w:rPr>
        <w:t xml:space="preserve"> </w:t>
      </w:r>
      <w:r>
        <w:rPr>
          <w:sz w:val="32"/>
        </w:rPr>
        <w:t>optimizer,</w:t>
      </w:r>
      <w:r>
        <w:rPr>
          <w:spacing w:val="-7"/>
          <w:sz w:val="32"/>
        </w:rPr>
        <w:t xml:space="preserve"> </w:t>
      </w:r>
      <w:r>
        <w:rPr>
          <w:sz w:val="32"/>
        </w:rPr>
        <w:t>apply</w:t>
      </w:r>
      <w:r>
        <w:rPr>
          <w:spacing w:val="-7"/>
          <w:sz w:val="32"/>
        </w:rPr>
        <w:t xml:space="preserve"> </w:t>
      </w:r>
      <w:r>
        <w:rPr>
          <w:sz w:val="32"/>
        </w:rPr>
        <w:t>regularization,</w:t>
      </w:r>
      <w:r>
        <w:rPr>
          <w:spacing w:val="-7"/>
          <w:sz w:val="32"/>
        </w:rPr>
        <w:t xml:space="preserve"> </w:t>
      </w:r>
      <w:r>
        <w:rPr>
          <w:sz w:val="32"/>
        </w:rPr>
        <w:t>and</w:t>
      </w:r>
      <w:r>
        <w:rPr>
          <w:spacing w:val="-7"/>
          <w:sz w:val="32"/>
        </w:rPr>
        <w:t xml:space="preserve"> </w:t>
      </w:r>
      <w:r>
        <w:rPr>
          <w:sz w:val="32"/>
        </w:rPr>
        <w:t>report</w:t>
      </w:r>
      <w:r>
        <w:rPr>
          <w:spacing w:val="-7"/>
          <w:sz w:val="32"/>
        </w:rPr>
        <w:t xml:space="preserve"> </w:t>
      </w:r>
      <w:r>
        <w:rPr>
          <w:sz w:val="32"/>
        </w:rPr>
        <w:t>learning</w:t>
      </w:r>
      <w:r>
        <w:rPr>
          <w:spacing w:val="-7"/>
          <w:sz w:val="32"/>
        </w:rPr>
        <w:t xml:space="preserve"> </w:t>
      </w:r>
      <w:r>
        <w:rPr>
          <w:sz w:val="32"/>
        </w:rPr>
        <w:t>curves and test results.</w:t>
      </w:r>
    </w:p>
    <w:p w14:paraId="3BC5445E">
      <w:pPr>
        <w:pStyle w:val="2"/>
        <w:spacing w:before="360"/>
      </w:pPr>
      <w:bookmarkStart w:id="1" w:name="OBJECTIVE "/>
      <w:bookmarkEnd w:id="1"/>
      <w:r>
        <w:rPr>
          <w:spacing w:val="-2"/>
        </w:rPr>
        <w:t>OBJECTIVE</w:t>
      </w:r>
    </w:p>
    <w:p w14:paraId="07F4ED0A">
      <w:pPr>
        <w:pStyle w:val="6"/>
        <w:spacing w:before="287" w:line="360" w:lineRule="auto"/>
        <w:ind w:right="20"/>
        <w:jc w:val="both"/>
      </w:pPr>
      <w:r>
        <w:t>To design and train a Convolutional Neural Network (CNN) for image classification, calculate the</w:t>
      </w:r>
      <w:r>
        <w:rPr>
          <w:spacing w:val="-4"/>
        </w:rPr>
        <w:t xml:space="preserve"> </w:t>
      </w:r>
      <w:r>
        <w:t>output</w:t>
      </w:r>
      <w:r>
        <w:rPr>
          <w:spacing w:val="-4"/>
        </w:rPr>
        <w:t xml:space="preserve"> </w:t>
      </w:r>
      <w:r>
        <w:t>shape</w:t>
      </w:r>
      <w:r>
        <w:rPr>
          <w:spacing w:val="-4"/>
        </w:rPr>
        <w:t xml:space="preserve"> </w:t>
      </w:r>
      <w:r>
        <w:t>and</w:t>
      </w:r>
      <w:r>
        <w:rPr>
          <w:spacing w:val="-4"/>
        </w:rPr>
        <w:t xml:space="preserve"> </w:t>
      </w:r>
      <w:r>
        <w:t>trainable</w:t>
      </w:r>
      <w:r>
        <w:rPr>
          <w:spacing w:val="-4"/>
        </w:rPr>
        <w:t xml:space="preserve"> </w:t>
      </w:r>
      <w:r>
        <w:t>parameters</w:t>
      </w:r>
      <w:r>
        <w:rPr>
          <w:spacing w:val="-4"/>
        </w:rPr>
        <w:t xml:space="preserve"> </w:t>
      </w:r>
      <w:r>
        <w:t>of</w:t>
      </w:r>
      <w:r>
        <w:rPr>
          <w:spacing w:val="-4"/>
        </w:rPr>
        <w:t xml:space="preserve"> </w:t>
      </w:r>
      <w:r>
        <w:t>each</w:t>
      </w:r>
      <w:r>
        <w:rPr>
          <w:spacing w:val="-4"/>
        </w:rPr>
        <w:t xml:space="preserve"> </w:t>
      </w:r>
      <w:r>
        <w:t>layer,</w:t>
      </w:r>
      <w:r>
        <w:rPr>
          <w:spacing w:val="-4"/>
        </w:rPr>
        <w:t xml:space="preserve"> </w:t>
      </w:r>
      <w:r>
        <w:t>select</w:t>
      </w:r>
      <w:r>
        <w:rPr>
          <w:spacing w:val="-4"/>
        </w:rPr>
        <w:t xml:space="preserve"> </w:t>
      </w:r>
      <w:r>
        <w:t>suitable</w:t>
      </w:r>
      <w:r>
        <w:rPr>
          <w:spacing w:val="-4"/>
        </w:rPr>
        <w:t xml:space="preserve"> </w:t>
      </w:r>
      <w:r>
        <w:t>weight</w:t>
      </w:r>
      <w:r>
        <w:rPr>
          <w:spacing w:val="-4"/>
        </w:rPr>
        <w:t xml:space="preserve"> </w:t>
      </w:r>
      <w:r>
        <w:t>initialization</w:t>
      </w:r>
      <w:r>
        <w:rPr>
          <w:spacing w:val="-4"/>
        </w:rPr>
        <w:t xml:space="preserve"> </w:t>
      </w:r>
      <w:r>
        <w:t xml:space="preserve">and optimizer settings, apply regularization, and evaluate the model using learning curves and test </w:t>
      </w:r>
      <w:r>
        <w:rPr>
          <w:spacing w:val="-2"/>
        </w:rPr>
        <w:t>metrics.</w:t>
      </w:r>
    </w:p>
    <w:p w14:paraId="0A14CC4A">
      <w:pPr>
        <w:pStyle w:val="6"/>
        <w:spacing w:before="61"/>
        <w:ind w:left="0"/>
      </w:pPr>
    </w:p>
    <w:p w14:paraId="0B9D2E58">
      <w:pPr>
        <w:pStyle w:val="2"/>
      </w:pPr>
      <w:bookmarkStart w:id="2" w:name="PROBLEM DESCRIPTION "/>
      <w:bookmarkEnd w:id="2"/>
      <w:r>
        <w:t xml:space="preserve">PROBLEM </w:t>
      </w:r>
      <w:r>
        <w:rPr>
          <w:spacing w:val="-2"/>
        </w:rPr>
        <w:t>DESCRIPTION</w:t>
      </w:r>
    </w:p>
    <w:p w14:paraId="1130CF2E">
      <w:pPr>
        <w:pStyle w:val="6"/>
        <w:spacing w:before="287" w:line="360" w:lineRule="auto"/>
        <w:ind w:right="20"/>
        <w:jc w:val="both"/>
      </w:pPr>
      <w:r>
        <w:t>This assignment uses the CIFAR-10 image-classification problem as a representative experiment. CIFAR-10 contains 32 × 32 colour images belonging to ten classes, such as cars, birds,</w:t>
      </w:r>
      <w:r>
        <w:rPr>
          <w:spacing w:val="-3"/>
        </w:rPr>
        <w:t xml:space="preserve"> </w:t>
      </w:r>
      <w:r>
        <w:t>cats,</w:t>
      </w:r>
      <w:r>
        <w:rPr>
          <w:spacing w:val="-3"/>
        </w:rPr>
        <w:t xml:space="preserve"> </w:t>
      </w:r>
      <w:r>
        <w:t>dogs</w:t>
      </w:r>
      <w:r>
        <w:rPr>
          <w:spacing w:val="-3"/>
        </w:rPr>
        <w:t xml:space="preserve"> </w:t>
      </w:r>
      <w:r>
        <w:t>and</w:t>
      </w:r>
      <w:r>
        <w:rPr>
          <w:spacing w:val="-3"/>
        </w:rPr>
        <w:t xml:space="preserve"> </w:t>
      </w:r>
      <w:r>
        <w:t>ships.</w:t>
      </w:r>
      <w:r>
        <w:rPr>
          <w:spacing w:val="-3"/>
        </w:rPr>
        <w:t xml:space="preserve"> </w:t>
      </w:r>
      <w:r>
        <w:t>The</w:t>
      </w:r>
      <w:r>
        <w:rPr>
          <w:spacing w:val="-3"/>
        </w:rPr>
        <w:t xml:space="preserve"> </w:t>
      </w:r>
      <w:r>
        <w:t>CNN</w:t>
      </w:r>
      <w:r>
        <w:rPr>
          <w:spacing w:val="-3"/>
        </w:rPr>
        <w:t xml:space="preserve"> </w:t>
      </w:r>
      <w:r>
        <w:t>learns</w:t>
      </w:r>
      <w:r>
        <w:rPr>
          <w:spacing w:val="-3"/>
        </w:rPr>
        <w:t xml:space="preserve"> </w:t>
      </w:r>
      <w:r>
        <w:t>spatial</w:t>
      </w:r>
      <w:r>
        <w:rPr>
          <w:spacing w:val="-3"/>
        </w:rPr>
        <w:t xml:space="preserve"> </w:t>
      </w:r>
      <w:r>
        <w:t>patterns</w:t>
      </w:r>
      <w:r>
        <w:rPr>
          <w:spacing w:val="-3"/>
        </w:rPr>
        <w:t xml:space="preserve"> </w:t>
      </w:r>
      <w:r>
        <w:t>from</w:t>
      </w:r>
      <w:r>
        <w:rPr>
          <w:spacing w:val="-3"/>
        </w:rPr>
        <w:t xml:space="preserve"> </w:t>
      </w:r>
      <w:r>
        <w:t>labelled</w:t>
      </w:r>
      <w:r>
        <w:rPr>
          <w:spacing w:val="-3"/>
        </w:rPr>
        <w:t xml:space="preserve"> </w:t>
      </w:r>
      <w:r>
        <w:t>images</w:t>
      </w:r>
      <w:r>
        <w:rPr>
          <w:spacing w:val="-3"/>
        </w:rPr>
        <w:t xml:space="preserve"> </w:t>
      </w:r>
      <w:r>
        <w:t>and</w:t>
      </w:r>
      <w:r>
        <w:rPr>
          <w:spacing w:val="-3"/>
        </w:rPr>
        <w:t xml:space="preserve"> </w:t>
      </w:r>
      <w:r>
        <w:t>predicts the class of an unseen image.</w:t>
      </w:r>
    </w:p>
    <w:p w14:paraId="08745A44">
      <w:pPr>
        <w:pStyle w:val="6"/>
        <w:spacing w:line="360" w:lineRule="auto"/>
        <w:ind w:right="192"/>
        <w:jc w:val="both"/>
      </w:pPr>
      <w:r>
        <w:t>Note on results: the architecture calculations below are exact for the stated model. The performance</w:t>
      </w:r>
      <w:r>
        <w:rPr>
          <w:spacing w:val="-4"/>
        </w:rPr>
        <w:t xml:space="preserve"> </w:t>
      </w:r>
      <w:r>
        <w:t>values</w:t>
      </w:r>
      <w:r>
        <w:rPr>
          <w:spacing w:val="-4"/>
        </w:rPr>
        <w:t xml:space="preserve"> </w:t>
      </w:r>
      <w:r>
        <w:t>in</w:t>
      </w:r>
      <w:r>
        <w:rPr>
          <w:spacing w:val="-4"/>
        </w:rPr>
        <w:t xml:space="preserve"> </w:t>
      </w:r>
      <w:r>
        <w:t>the</w:t>
      </w:r>
      <w:r>
        <w:rPr>
          <w:spacing w:val="-4"/>
        </w:rPr>
        <w:t xml:space="preserve"> </w:t>
      </w:r>
      <w:r>
        <w:t>results</w:t>
      </w:r>
      <w:r>
        <w:rPr>
          <w:spacing w:val="-4"/>
        </w:rPr>
        <w:t xml:space="preserve"> </w:t>
      </w:r>
      <w:r>
        <w:t>section</w:t>
      </w:r>
      <w:r>
        <w:rPr>
          <w:spacing w:val="-4"/>
        </w:rPr>
        <w:t xml:space="preserve"> </w:t>
      </w:r>
      <w:r>
        <w:t>are</w:t>
      </w:r>
      <w:r>
        <w:rPr>
          <w:spacing w:val="-4"/>
        </w:rPr>
        <w:t xml:space="preserve"> </w:t>
      </w:r>
      <w:r>
        <w:t>clearly</w:t>
      </w:r>
      <w:r>
        <w:rPr>
          <w:spacing w:val="-4"/>
        </w:rPr>
        <w:t xml:space="preserve"> </w:t>
      </w:r>
      <w:r>
        <w:t>labelled</w:t>
      </w:r>
      <w:r>
        <w:rPr>
          <w:spacing w:val="-4"/>
        </w:rPr>
        <w:t xml:space="preserve"> </w:t>
      </w:r>
      <w:r>
        <w:t>as</w:t>
      </w:r>
      <w:r>
        <w:rPr>
          <w:spacing w:val="-4"/>
        </w:rPr>
        <w:t xml:space="preserve"> </w:t>
      </w:r>
      <w:r>
        <w:t>illustrative</w:t>
      </w:r>
      <w:r>
        <w:rPr>
          <w:spacing w:val="-4"/>
        </w:rPr>
        <w:t xml:space="preserve"> </w:t>
      </w:r>
      <w:r>
        <w:t>reporting</w:t>
      </w:r>
      <w:r>
        <w:rPr>
          <w:spacing w:val="-4"/>
        </w:rPr>
        <w:t xml:space="preserve"> </w:t>
      </w:r>
      <w:r>
        <w:t>values, not</w:t>
      </w:r>
      <w:r>
        <w:rPr>
          <w:spacing w:val="-2"/>
        </w:rPr>
        <w:t xml:space="preserve"> </w:t>
      </w:r>
      <w:r>
        <w:t>as</w:t>
      </w:r>
      <w:r>
        <w:rPr>
          <w:spacing w:val="-2"/>
        </w:rPr>
        <w:t xml:space="preserve"> </w:t>
      </w:r>
      <w:r>
        <w:t>a</w:t>
      </w:r>
      <w:r>
        <w:rPr>
          <w:spacing w:val="-2"/>
        </w:rPr>
        <w:t xml:space="preserve"> </w:t>
      </w:r>
      <w:r>
        <w:t>claim</w:t>
      </w:r>
      <w:r>
        <w:rPr>
          <w:spacing w:val="-2"/>
        </w:rPr>
        <w:t xml:space="preserve"> </w:t>
      </w:r>
      <w:r>
        <w:t>that</w:t>
      </w:r>
      <w:r>
        <w:rPr>
          <w:spacing w:val="-2"/>
        </w:rPr>
        <w:t xml:space="preserve"> </w:t>
      </w:r>
      <w:r>
        <w:t>training</w:t>
      </w:r>
      <w:r>
        <w:rPr>
          <w:spacing w:val="-2"/>
        </w:rPr>
        <w:t xml:space="preserve"> </w:t>
      </w:r>
      <w:r>
        <w:t>was</w:t>
      </w:r>
      <w:r>
        <w:rPr>
          <w:spacing w:val="-2"/>
        </w:rPr>
        <w:t xml:space="preserve"> </w:t>
      </w:r>
      <w:r>
        <w:t>executed</w:t>
      </w:r>
      <w:r>
        <w:rPr>
          <w:spacing w:val="-2"/>
        </w:rPr>
        <w:t xml:space="preserve"> </w:t>
      </w:r>
      <w:r>
        <w:t>on</w:t>
      </w:r>
      <w:r>
        <w:rPr>
          <w:spacing w:val="-2"/>
        </w:rPr>
        <w:t xml:space="preserve"> </w:t>
      </w:r>
      <w:r>
        <w:t>this</w:t>
      </w:r>
      <w:r>
        <w:rPr>
          <w:spacing w:val="-2"/>
        </w:rPr>
        <w:t xml:space="preserve"> </w:t>
      </w:r>
      <w:r>
        <w:t>computer.</w:t>
      </w:r>
      <w:r>
        <w:rPr>
          <w:spacing w:val="-2"/>
        </w:rPr>
        <w:t xml:space="preserve"> </w:t>
      </w:r>
      <w:r>
        <w:t>Replace</w:t>
      </w:r>
      <w:r>
        <w:rPr>
          <w:spacing w:val="-2"/>
        </w:rPr>
        <w:t xml:space="preserve"> </w:t>
      </w:r>
      <w:r>
        <w:t>them</w:t>
      </w:r>
      <w:r>
        <w:rPr>
          <w:spacing w:val="-2"/>
        </w:rPr>
        <w:t xml:space="preserve"> </w:t>
      </w:r>
      <w:r>
        <w:t>with</w:t>
      </w:r>
      <w:r>
        <w:rPr>
          <w:spacing w:val="-2"/>
        </w:rPr>
        <w:t xml:space="preserve"> </w:t>
      </w:r>
      <w:r>
        <w:t>actual</w:t>
      </w:r>
      <w:r>
        <w:rPr>
          <w:spacing w:val="-2"/>
        </w:rPr>
        <w:t xml:space="preserve"> </w:t>
      </w:r>
      <w:r>
        <w:t>output after running the included training code.</w:t>
      </w:r>
    </w:p>
    <w:p w14:paraId="2417E06B">
      <w:pPr>
        <w:pStyle w:val="6"/>
        <w:spacing w:after="0" w:line="360" w:lineRule="auto"/>
        <w:jc w:val="both"/>
        <w:sectPr>
          <w:type w:val="continuous"/>
          <w:pgSz w:w="12240" w:h="15840"/>
          <w:pgMar w:top="1300" w:right="1080" w:bottom="280" w:left="1080" w:header="720" w:footer="720" w:gutter="0"/>
          <w:cols w:space="720" w:num="1"/>
        </w:sectPr>
      </w:pPr>
    </w:p>
    <w:p w14:paraId="0F187E94">
      <w:pPr>
        <w:pStyle w:val="3"/>
        <w:spacing w:before="68"/>
      </w:pPr>
      <w:bookmarkStart w:id="3" w:name="TASK 1 – Design the CNN Architecture  "/>
      <w:bookmarkEnd w:id="3"/>
      <w:r>
        <w:t>TASK</w:t>
      </w:r>
      <w:r>
        <w:rPr>
          <w:spacing w:val="-7"/>
        </w:rPr>
        <w:t xml:space="preserve"> </w:t>
      </w:r>
      <w:r>
        <w:t>1</w:t>
      </w:r>
      <w:r>
        <w:rPr>
          <w:spacing w:val="-4"/>
        </w:rPr>
        <w:t xml:space="preserve"> </w:t>
      </w:r>
      <w:r>
        <w:t>–</w:t>
      </w:r>
      <w:r>
        <w:rPr>
          <w:spacing w:val="-5"/>
        </w:rPr>
        <w:t xml:space="preserve"> </w:t>
      </w:r>
      <w:r>
        <w:t>Design</w:t>
      </w:r>
      <w:r>
        <w:rPr>
          <w:spacing w:val="-4"/>
        </w:rPr>
        <w:t xml:space="preserve"> </w:t>
      </w:r>
      <w:r>
        <w:t>the</w:t>
      </w:r>
      <w:r>
        <w:rPr>
          <w:spacing w:val="-5"/>
        </w:rPr>
        <w:t xml:space="preserve"> </w:t>
      </w:r>
      <w:r>
        <w:t>CNN</w:t>
      </w:r>
      <w:r>
        <w:rPr>
          <w:spacing w:val="-4"/>
        </w:rPr>
        <w:t xml:space="preserve"> </w:t>
      </w:r>
      <w:r>
        <w:rPr>
          <w:spacing w:val="-2"/>
        </w:rPr>
        <w:t>Architecture</w:t>
      </w:r>
    </w:p>
    <w:p w14:paraId="3CA7A1D3">
      <w:pPr>
        <w:pStyle w:val="6"/>
        <w:spacing w:before="287" w:line="360" w:lineRule="auto"/>
        <w:jc w:val="both"/>
      </w:pPr>
      <w:r>
        <w:t>The proposed model uses two convolutional blocks followed by a dense classifier. A convolution layer learns local image features, ReLU introduces non-linearity, max pooling reduces</w:t>
      </w:r>
      <w:r>
        <w:rPr>
          <w:spacing w:val="-4"/>
        </w:rPr>
        <w:t xml:space="preserve"> </w:t>
      </w:r>
      <w:r>
        <w:t>spatial</w:t>
      </w:r>
      <w:r>
        <w:rPr>
          <w:spacing w:val="-4"/>
        </w:rPr>
        <w:t xml:space="preserve"> </w:t>
      </w:r>
      <w:r>
        <w:t>dimensions,</w:t>
      </w:r>
      <w:r>
        <w:rPr>
          <w:spacing w:val="-4"/>
        </w:rPr>
        <w:t xml:space="preserve"> </w:t>
      </w:r>
      <w:r>
        <w:t>dropout</w:t>
      </w:r>
      <w:r>
        <w:rPr>
          <w:spacing w:val="-4"/>
        </w:rPr>
        <w:t xml:space="preserve"> </w:t>
      </w:r>
      <w:r>
        <w:t>reduces</w:t>
      </w:r>
      <w:r>
        <w:rPr>
          <w:spacing w:val="-4"/>
        </w:rPr>
        <w:t xml:space="preserve"> </w:t>
      </w:r>
      <w:r>
        <w:t>overfitting,</w:t>
      </w:r>
      <w:r>
        <w:rPr>
          <w:spacing w:val="-4"/>
        </w:rPr>
        <w:t xml:space="preserve"> </w:t>
      </w:r>
      <w:r>
        <w:t>and</w:t>
      </w:r>
      <w:r>
        <w:rPr>
          <w:spacing w:val="-4"/>
        </w:rPr>
        <w:t xml:space="preserve"> </w:t>
      </w:r>
      <w:r>
        <w:t>softmax</w:t>
      </w:r>
      <w:r>
        <w:rPr>
          <w:spacing w:val="-4"/>
        </w:rPr>
        <w:t xml:space="preserve"> </w:t>
      </w:r>
      <w:r>
        <w:t>converts</w:t>
      </w:r>
      <w:r>
        <w:rPr>
          <w:spacing w:val="-4"/>
        </w:rPr>
        <w:t xml:space="preserve"> </w:t>
      </w:r>
      <w:r>
        <w:t>the</w:t>
      </w:r>
      <w:r>
        <w:rPr>
          <w:spacing w:val="-4"/>
        </w:rPr>
        <w:t xml:space="preserve"> </w:t>
      </w:r>
      <w:r>
        <w:t>final</w:t>
      </w:r>
      <w:r>
        <w:rPr>
          <w:spacing w:val="-4"/>
        </w:rPr>
        <w:t xml:space="preserve"> </w:t>
      </w:r>
      <w:r>
        <w:t>logits into class probabilities.</w:t>
      </w:r>
    </w:p>
    <w:p w14:paraId="2E74E261">
      <w:pPr>
        <w:pStyle w:val="6"/>
        <w:spacing w:before="120"/>
        <w:ind w:left="0"/>
        <w:rPr>
          <w:sz w:val="20"/>
        </w:rPr>
      </w:pPr>
      <w:r>
        <w:drawing>
          <wp:inline distT="0" distB="0" distL="114300" distR="114300">
            <wp:extent cx="6398260" cy="1236980"/>
            <wp:effectExtent l="0" t="0" r="2540" b="1270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6398260" cy="1236980"/>
                    </a:xfrm>
                    <a:prstGeom prst="rect">
                      <a:avLst/>
                    </a:prstGeom>
                    <a:noFill/>
                    <a:ln>
                      <a:noFill/>
                    </a:ln>
                  </pic:spPr>
                </pic:pic>
              </a:graphicData>
            </a:graphic>
          </wp:inline>
        </w:drawing>
      </w:r>
    </w:p>
    <w:p w14:paraId="3E99942A">
      <w:pPr>
        <w:pStyle w:val="6"/>
        <w:spacing w:before="101"/>
        <w:ind w:left="0"/>
        <w:jc w:val="both"/>
      </w:pPr>
    </w:p>
    <w:p w14:paraId="06C0332F">
      <w:pPr>
        <w:spacing w:before="0"/>
        <w:ind w:left="0" w:right="0" w:firstLine="0"/>
        <w:jc w:val="center"/>
        <w:rPr>
          <w:i/>
          <w:sz w:val="26"/>
        </w:rPr>
      </w:pPr>
      <w:r>
        <w:rPr>
          <w:i/>
          <w:spacing w:val="-2"/>
          <w:sz w:val="26"/>
        </w:rPr>
        <w:t>Figure</w:t>
      </w:r>
      <w:r>
        <w:rPr>
          <w:i/>
          <w:spacing w:val="-7"/>
          <w:sz w:val="26"/>
        </w:rPr>
        <w:t xml:space="preserve"> </w:t>
      </w:r>
      <w:r>
        <w:rPr>
          <w:i/>
          <w:spacing w:val="-2"/>
          <w:sz w:val="26"/>
        </w:rPr>
        <w:t>1.</w:t>
      </w:r>
      <w:r>
        <w:rPr>
          <w:i/>
          <w:spacing w:val="-5"/>
          <w:sz w:val="26"/>
        </w:rPr>
        <w:t xml:space="preserve"> </w:t>
      </w:r>
      <w:r>
        <w:rPr>
          <w:i/>
          <w:spacing w:val="-2"/>
          <w:sz w:val="26"/>
        </w:rPr>
        <w:t>Proposed</w:t>
      </w:r>
      <w:r>
        <w:rPr>
          <w:i/>
          <w:spacing w:val="-5"/>
          <w:sz w:val="26"/>
        </w:rPr>
        <w:t xml:space="preserve"> </w:t>
      </w:r>
      <w:r>
        <w:rPr>
          <w:i/>
          <w:spacing w:val="-2"/>
          <w:sz w:val="26"/>
        </w:rPr>
        <w:t>CNN</w:t>
      </w:r>
      <w:r>
        <w:rPr>
          <w:i/>
          <w:spacing w:val="-5"/>
          <w:sz w:val="26"/>
        </w:rPr>
        <w:t xml:space="preserve"> </w:t>
      </w:r>
      <w:r>
        <w:rPr>
          <w:i/>
          <w:spacing w:val="-2"/>
          <w:sz w:val="26"/>
        </w:rPr>
        <w:t>architecture</w:t>
      </w:r>
      <w:r>
        <w:rPr>
          <w:i/>
          <w:spacing w:val="-5"/>
          <w:sz w:val="26"/>
        </w:rPr>
        <w:t xml:space="preserve"> </w:t>
      </w:r>
      <w:r>
        <w:rPr>
          <w:i/>
          <w:spacing w:val="-2"/>
          <w:sz w:val="26"/>
        </w:rPr>
        <w:t>for</w:t>
      </w:r>
      <w:r>
        <w:rPr>
          <w:i/>
          <w:spacing w:val="-4"/>
          <w:sz w:val="26"/>
        </w:rPr>
        <w:t xml:space="preserve"> </w:t>
      </w:r>
      <w:r>
        <w:rPr>
          <w:i/>
          <w:spacing w:val="-2"/>
          <w:sz w:val="26"/>
        </w:rPr>
        <w:t>CIFAR-</w:t>
      </w:r>
      <w:r>
        <w:rPr>
          <w:i/>
          <w:spacing w:val="-5"/>
          <w:sz w:val="26"/>
        </w:rPr>
        <w:t>10.</w:t>
      </w:r>
    </w:p>
    <w:p w14:paraId="4081E5FB">
      <w:pPr>
        <w:pStyle w:val="6"/>
        <w:spacing w:before="250"/>
        <w:jc w:val="both"/>
      </w:pPr>
      <w:r>
        <w:t>Design</w:t>
      </w:r>
      <w:r>
        <w:rPr>
          <w:spacing w:val="-6"/>
        </w:rPr>
        <w:t xml:space="preserve"> </w:t>
      </w:r>
      <w:r>
        <w:rPr>
          <w:spacing w:val="-2"/>
        </w:rPr>
        <w:t>choices:</w:t>
      </w:r>
    </w:p>
    <w:p w14:paraId="5741CCDF">
      <w:pPr>
        <w:pStyle w:val="6"/>
        <w:spacing w:before="249" w:line="360" w:lineRule="auto"/>
        <w:ind w:right="192"/>
        <w:jc w:val="both"/>
      </w:pPr>
      <w:r>
        <w:t>The architecture follows a feature-extraction pipeline. Early convolution filters can learn simple edges, corners and colour transitions. Deeper filters combine these patterns into more useful</w:t>
      </w:r>
      <w:r>
        <w:rPr>
          <w:spacing w:val="-3"/>
        </w:rPr>
        <w:t xml:space="preserve"> </w:t>
      </w:r>
      <w:r>
        <w:t>shapes</w:t>
      </w:r>
      <w:r>
        <w:rPr>
          <w:spacing w:val="-3"/>
        </w:rPr>
        <w:t xml:space="preserve"> </w:t>
      </w:r>
      <w:r>
        <w:t>and</w:t>
      </w:r>
      <w:r>
        <w:rPr>
          <w:spacing w:val="-3"/>
        </w:rPr>
        <w:t xml:space="preserve"> </w:t>
      </w:r>
      <w:r>
        <w:t>object</w:t>
      </w:r>
      <w:r>
        <w:rPr>
          <w:spacing w:val="-3"/>
        </w:rPr>
        <w:t xml:space="preserve"> </w:t>
      </w:r>
      <w:r>
        <w:t>parts.</w:t>
      </w:r>
      <w:r>
        <w:rPr>
          <w:spacing w:val="-3"/>
        </w:rPr>
        <w:t xml:space="preserve"> </w:t>
      </w:r>
      <w:r>
        <w:t>Pooling</w:t>
      </w:r>
      <w:r>
        <w:rPr>
          <w:spacing w:val="-3"/>
        </w:rPr>
        <w:t xml:space="preserve"> </w:t>
      </w:r>
      <w:r>
        <w:t>reduces</w:t>
      </w:r>
      <w:r>
        <w:rPr>
          <w:spacing w:val="-3"/>
        </w:rPr>
        <w:t xml:space="preserve"> </w:t>
      </w:r>
      <w:r>
        <w:t>the</w:t>
      </w:r>
      <w:r>
        <w:rPr>
          <w:spacing w:val="-3"/>
        </w:rPr>
        <w:t xml:space="preserve"> </w:t>
      </w:r>
      <w:r>
        <w:t>spatial</w:t>
      </w:r>
      <w:r>
        <w:rPr>
          <w:spacing w:val="-3"/>
        </w:rPr>
        <w:t xml:space="preserve"> </w:t>
      </w:r>
      <w:r>
        <w:t>size</w:t>
      </w:r>
      <w:r>
        <w:rPr>
          <w:spacing w:val="-3"/>
        </w:rPr>
        <w:t xml:space="preserve"> </w:t>
      </w:r>
      <w:r>
        <w:t>of</w:t>
      </w:r>
      <w:r>
        <w:rPr>
          <w:spacing w:val="-3"/>
        </w:rPr>
        <w:t xml:space="preserve"> </w:t>
      </w:r>
      <w:r>
        <w:t>feature</w:t>
      </w:r>
      <w:r>
        <w:rPr>
          <w:spacing w:val="-3"/>
        </w:rPr>
        <w:t xml:space="preserve"> </w:t>
      </w:r>
      <w:r>
        <w:t>maps,</w:t>
      </w:r>
      <w:r>
        <w:rPr>
          <w:spacing w:val="-3"/>
        </w:rPr>
        <w:t xml:space="preserve"> </w:t>
      </w:r>
      <w:r>
        <w:t>allowing</w:t>
      </w:r>
      <w:r>
        <w:rPr>
          <w:spacing w:val="-3"/>
        </w:rPr>
        <w:t xml:space="preserve"> </w:t>
      </w:r>
      <w:r>
        <w:t>later layers to process a more compact representation.</w:t>
      </w:r>
    </w:p>
    <w:p w14:paraId="083002C5">
      <w:pPr>
        <w:pStyle w:val="6"/>
        <w:spacing w:line="360" w:lineRule="auto"/>
        <w:ind w:right="135"/>
        <w:jc w:val="both"/>
      </w:pPr>
      <w:r>
        <w:t>The use of same padding in convolution preserves the height and width when stride is one. This makes the spatial dimensions easier to track and avoids losing border information too quickly.</w:t>
      </w:r>
      <w:r>
        <w:rPr>
          <w:spacing w:val="-3"/>
        </w:rPr>
        <w:t xml:space="preserve"> </w:t>
      </w:r>
      <w:r>
        <w:t>The</w:t>
      </w:r>
      <w:r>
        <w:rPr>
          <w:spacing w:val="-3"/>
        </w:rPr>
        <w:t xml:space="preserve"> </w:t>
      </w:r>
      <w:r>
        <w:t>two</w:t>
      </w:r>
      <w:r>
        <w:rPr>
          <w:spacing w:val="-3"/>
        </w:rPr>
        <w:t xml:space="preserve"> </w:t>
      </w:r>
      <w:r>
        <w:t>pooling</w:t>
      </w:r>
      <w:r>
        <w:rPr>
          <w:spacing w:val="-3"/>
        </w:rPr>
        <w:t xml:space="preserve"> </w:t>
      </w:r>
      <w:r>
        <w:t>operations</w:t>
      </w:r>
      <w:r>
        <w:rPr>
          <w:spacing w:val="-3"/>
        </w:rPr>
        <w:t xml:space="preserve"> </w:t>
      </w:r>
      <w:r>
        <w:t>reduce</w:t>
      </w:r>
      <w:r>
        <w:rPr>
          <w:spacing w:val="-3"/>
        </w:rPr>
        <w:t xml:space="preserve"> </w:t>
      </w:r>
      <w:r>
        <w:t>the</w:t>
      </w:r>
      <w:r>
        <w:rPr>
          <w:spacing w:val="-3"/>
        </w:rPr>
        <w:t xml:space="preserve"> </w:t>
      </w:r>
      <w:r>
        <w:t>32</w:t>
      </w:r>
      <w:r>
        <w:rPr>
          <w:spacing w:val="-3"/>
        </w:rPr>
        <w:t xml:space="preserve"> </w:t>
      </w:r>
      <w:r>
        <w:t>×</w:t>
      </w:r>
      <w:r>
        <w:rPr>
          <w:spacing w:val="-3"/>
        </w:rPr>
        <w:t xml:space="preserve"> </w:t>
      </w:r>
      <w:r>
        <w:t>32</w:t>
      </w:r>
      <w:r>
        <w:rPr>
          <w:spacing w:val="-3"/>
        </w:rPr>
        <w:t xml:space="preserve"> </w:t>
      </w:r>
      <w:r>
        <w:t>image</w:t>
      </w:r>
      <w:r>
        <w:rPr>
          <w:spacing w:val="-3"/>
        </w:rPr>
        <w:t xml:space="preserve"> </w:t>
      </w:r>
      <w:r>
        <w:t>grid</w:t>
      </w:r>
      <w:r>
        <w:rPr>
          <w:spacing w:val="-3"/>
        </w:rPr>
        <w:t xml:space="preserve"> </w:t>
      </w:r>
      <w:r>
        <w:t>to</w:t>
      </w:r>
      <w:r>
        <w:rPr>
          <w:spacing w:val="-3"/>
        </w:rPr>
        <w:t xml:space="preserve"> </w:t>
      </w:r>
      <w:r>
        <w:t>16</w:t>
      </w:r>
      <w:r>
        <w:rPr>
          <w:spacing w:val="-3"/>
        </w:rPr>
        <w:t xml:space="preserve"> </w:t>
      </w:r>
      <w:r>
        <w:t>×</w:t>
      </w:r>
      <w:r>
        <w:rPr>
          <w:spacing w:val="-3"/>
        </w:rPr>
        <w:t xml:space="preserve"> </w:t>
      </w:r>
      <w:r>
        <w:t>16</w:t>
      </w:r>
      <w:r>
        <w:rPr>
          <w:spacing w:val="-3"/>
        </w:rPr>
        <w:t xml:space="preserve"> </w:t>
      </w:r>
      <w:r>
        <w:t>and</w:t>
      </w:r>
      <w:r>
        <w:rPr>
          <w:spacing w:val="-3"/>
        </w:rPr>
        <w:t xml:space="preserve"> </w:t>
      </w:r>
      <w:r>
        <w:t>then</w:t>
      </w:r>
      <w:r>
        <w:rPr>
          <w:spacing w:val="-3"/>
        </w:rPr>
        <w:t xml:space="preserve"> </w:t>
      </w:r>
      <w:r>
        <w:t>8</w:t>
      </w:r>
      <w:r>
        <w:rPr>
          <w:spacing w:val="-3"/>
        </w:rPr>
        <w:t xml:space="preserve"> </w:t>
      </w:r>
      <w:r>
        <w:t>×</w:t>
      </w:r>
      <w:r>
        <w:rPr>
          <w:spacing w:val="-3"/>
        </w:rPr>
        <w:t xml:space="preserve"> </w:t>
      </w:r>
      <w:r>
        <w:t>8.</w:t>
      </w:r>
    </w:p>
    <w:p w14:paraId="58D03503">
      <w:pPr>
        <w:pStyle w:val="6"/>
        <w:spacing w:line="360" w:lineRule="auto"/>
        <w:ind w:right="146"/>
        <w:jc w:val="both"/>
      </w:pPr>
      <w:r>
        <w:t>This</w:t>
      </w:r>
      <w:r>
        <w:rPr>
          <w:spacing w:val="-3"/>
        </w:rPr>
        <w:t xml:space="preserve"> </w:t>
      </w:r>
      <w:r>
        <w:t>is</w:t>
      </w:r>
      <w:r>
        <w:rPr>
          <w:spacing w:val="-3"/>
        </w:rPr>
        <w:t xml:space="preserve"> </w:t>
      </w:r>
      <w:r>
        <w:t>a</w:t>
      </w:r>
      <w:r>
        <w:rPr>
          <w:spacing w:val="-3"/>
        </w:rPr>
        <w:t xml:space="preserve"> </w:t>
      </w:r>
      <w:r>
        <w:t>baseline</w:t>
      </w:r>
      <w:r>
        <w:rPr>
          <w:spacing w:val="-3"/>
        </w:rPr>
        <w:t xml:space="preserve"> </w:t>
      </w:r>
      <w:r>
        <w:t>design</w:t>
      </w:r>
      <w:r>
        <w:rPr>
          <w:spacing w:val="-3"/>
        </w:rPr>
        <w:t xml:space="preserve"> </w:t>
      </w:r>
      <w:r>
        <w:t>rather</w:t>
      </w:r>
      <w:r>
        <w:rPr>
          <w:spacing w:val="-3"/>
        </w:rPr>
        <w:t xml:space="preserve"> </w:t>
      </w:r>
      <w:r>
        <w:t>than</w:t>
      </w:r>
      <w:r>
        <w:rPr>
          <w:spacing w:val="-3"/>
        </w:rPr>
        <w:t xml:space="preserve"> </w:t>
      </w:r>
      <w:r>
        <w:t>the</w:t>
      </w:r>
      <w:r>
        <w:rPr>
          <w:spacing w:val="-3"/>
        </w:rPr>
        <w:t xml:space="preserve"> </w:t>
      </w:r>
      <w:r>
        <w:t>only</w:t>
      </w:r>
      <w:r>
        <w:rPr>
          <w:spacing w:val="-3"/>
        </w:rPr>
        <w:t xml:space="preserve"> </w:t>
      </w:r>
      <w:r>
        <w:t>possible</w:t>
      </w:r>
      <w:r>
        <w:rPr>
          <w:spacing w:val="-3"/>
        </w:rPr>
        <w:t xml:space="preserve"> </w:t>
      </w:r>
      <w:r>
        <w:t>CNN.</w:t>
      </w:r>
      <w:r>
        <w:rPr>
          <w:spacing w:val="-3"/>
        </w:rPr>
        <w:t xml:space="preserve"> </w:t>
      </w:r>
      <w:r>
        <w:t>A</w:t>
      </w:r>
      <w:r>
        <w:rPr>
          <w:spacing w:val="-3"/>
        </w:rPr>
        <w:t xml:space="preserve"> </w:t>
      </w:r>
      <w:r>
        <w:t>deeper</w:t>
      </w:r>
      <w:r>
        <w:rPr>
          <w:spacing w:val="-3"/>
        </w:rPr>
        <w:t xml:space="preserve"> </w:t>
      </w:r>
      <w:r>
        <w:t>network</w:t>
      </w:r>
      <w:r>
        <w:rPr>
          <w:spacing w:val="-3"/>
        </w:rPr>
        <w:t xml:space="preserve"> </w:t>
      </w:r>
      <w:r>
        <w:t>may</w:t>
      </w:r>
      <w:r>
        <w:rPr>
          <w:spacing w:val="-3"/>
        </w:rPr>
        <w:t xml:space="preserve"> </w:t>
      </w:r>
      <w:r>
        <w:t>learn</w:t>
      </w:r>
      <w:r>
        <w:rPr>
          <w:spacing w:val="-3"/>
        </w:rPr>
        <w:t xml:space="preserve"> </w:t>
      </w:r>
      <w:r>
        <w:t>more complex</w:t>
      </w:r>
      <w:r>
        <w:rPr>
          <w:spacing w:val="-4"/>
        </w:rPr>
        <w:t xml:space="preserve"> </w:t>
      </w:r>
      <w:r>
        <w:t>features</w:t>
      </w:r>
      <w:r>
        <w:rPr>
          <w:spacing w:val="-4"/>
        </w:rPr>
        <w:t xml:space="preserve"> </w:t>
      </w:r>
      <w:r>
        <w:t>but</w:t>
      </w:r>
      <w:r>
        <w:rPr>
          <w:spacing w:val="-4"/>
        </w:rPr>
        <w:t xml:space="preserve"> </w:t>
      </w:r>
      <w:r>
        <w:t>increases</w:t>
      </w:r>
      <w:r>
        <w:rPr>
          <w:spacing w:val="-4"/>
        </w:rPr>
        <w:t xml:space="preserve"> </w:t>
      </w:r>
      <w:r>
        <w:t>computation</w:t>
      </w:r>
      <w:r>
        <w:rPr>
          <w:spacing w:val="-4"/>
        </w:rPr>
        <w:t xml:space="preserve"> </w:t>
      </w:r>
      <w:r>
        <w:t>and</w:t>
      </w:r>
      <w:r>
        <w:rPr>
          <w:spacing w:val="-4"/>
        </w:rPr>
        <w:t xml:space="preserve"> </w:t>
      </w:r>
      <w:r>
        <w:t>may</w:t>
      </w:r>
      <w:r>
        <w:rPr>
          <w:spacing w:val="-4"/>
        </w:rPr>
        <w:t xml:space="preserve"> </w:t>
      </w:r>
      <w:r>
        <w:t>overfit</w:t>
      </w:r>
      <w:r>
        <w:rPr>
          <w:spacing w:val="-4"/>
        </w:rPr>
        <w:t xml:space="preserve"> </w:t>
      </w:r>
      <w:r>
        <w:t>if</w:t>
      </w:r>
      <w:r>
        <w:rPr>
          <w:spacing w:val="-4"/>
        </w:rPr>
        <w:t xml:space="preserve"> </w:t>
      </w:r>
      <w:r>
        <w:t>regularization</w:t>
      </w:r>
      <w:r>
        <w:rPr>
          <w:spacing w:val="-4"/>
        </w:rPr>
        <w:t xml:space="preserve"> </w:t>
      </w:r>
      <w:r>
        <w:t>and</w:t>
      </w:r>
      <w:r>
        <w:rPr>
          <w:spacing w:val="-4"/>
        </w:rPr>
        <w:t xml:space="preserve"> </w:t>
      </w:r>
      <w:r>
        <w:t>data</w:t>
      </w:r>
      <w:r>
        <w:rPr>
          <w:spacing w:val="-4"/>
        </w:rPr>
        <w:t xml:space="preserve"> </w:t>
      </w:r>
      <w:r>
        <w:t>quantity are insufficient.</w:t>
      </w:r>
    </w:p>
    <w:p w14:paraId="04107786">
      <w:pPr>
        <w:pStyle w:val="8"/>
        <w:numPr>
          <w:ilvl w:val="0"/>
          <w:numId w:val="1"/>
        </w:numPr>
        <w:tabs>
          <w:tab w:val="left" w:pos="431"/>
        </w:tabs>
        <w:spacing w:before="100" w:after="0" w:line="240" w:lineRule="auto"/>
        <w:ind w:left="431" w:right="0" w:hanging="359"/>
        <w:jc w:val="both"/>
        <w:rPr>
          <w:sz w:val="26"/>
        </w:rPr>
      </w:pPr>
      <w:r>
        <w:rPr>
          <w:sz w:val="26"/>
        </w:rPr>
        <w:t>Input:</w:t>
      </w:r>
      <w:r>
        <w:rPr>
          <w:spacing w:val="-5"/>
          <w:sz w:val="26"/>
        </w:rPr>
        <w:t xml:space="preserve"> </w:t>
      </w:r>
      <w:r>
        <w:rPr>
          <w:sz w:val="26"/>
        </w:rPr>
        <w:t>RGB</w:t>
      </w:r>
      <w:r>
        <w:rPr>
          <w:spacing w:val="-3"/>
          <w:sz w:val="26"/>
        </w:rPr>
        <w:t xml:space="preserve"> </w:t>
      </w:r>
      <w:r>
        <w:rPr>
          <w:sz w:val="26"/>
        </w:rPr>
        <w:t>image</w:t>
      </w:r>
      <w:r>
        <w:rPr>
          <w:spacing w:val="-3"/>
          <w:sz w:val="26"/>
        </w:rPr>
        <w:t xml:space="preserve"> </w:t>
      </w:r>
      <w:r>
        <w:rPr>
          <w:sz w:val="26"/>
        </w:rPr>
        <w:t>of</w:t>
      </w:r>
      <w:r>
        <w:rPr>
          <w:spacing w:val="-3"/>
          <w:sz w:val="26"/>
        </w:rPr>
        <w:t xml:space="preserve"> </w:t>
      </w:r>
      <w:r>
        <w:rPr>
          <w:sz w:val="26"/>
        </w:rPr>
        <w:t>shape</w:t>
      </w:r>
      <w:r>
        <w:rPr>
          <w:spacing w:val="-3"/>
          <w:sz w:val="26"/>
        </w:rPr>
        <w:t xml:space="preserve"> </w:t>
      </w:r>
      <w:r>
        <w:rPr>
          <w:sz w:val="26"/>
        </w:rPr>
        <w:t>32</w:t>
      </w:r>
      <w:r>
        <w:rPr>
          <w:spacing w:val="-3"/>
          <w:sz w:val="26"/>
        </w:rPr>
        <w:t xml:space="preserve"> </w:t>
      </w:r>
      <w:r>
        <w:rPr>
          <w:sz w:val="26"/>
        </w:rPr>
        <w:t>×</w:t>
      </w:r>
      <w:r>
        <w:rPr>
          <w:spacing w:val="-3"/>
          <w:sz w:val="26"/>
        </w:rPr>
        <w:t xml:space="preserve"> </w:t>
      </w:r>
      <w:r>
        <w:rPr>
          <w:sz w:val="26"/>
        </w:rPr>
        <w:t>32</w:t>
      </w:r>
      <w:r>
        <w:rPr>
          <w:spacing w:val="-3"/>
          <w:sz w:val="26"/>
        </w:rPr>
        <w:t xml:space="preserve"> </w:t>
      </w:r>
      <w:r>
        <w:rPr>
          <w:sz w:val="26"/>
        </w:rPr>
        <w:t>×</w:t>
      </w:r>
      <w:r>
        <w:rPr>
          <w:spacing w:val="-3"/>
          <w:sz w:val="26"/>
        </w:rPr>
        <w:t xml:space="preserve"> </w:t>
      </w:r>
      <w:r>
        <w:rPr>
          <w:spacing w:val="-5"/>
          <w:sz w:val="26"/>
        </w:rPr>
        <w:t>3.</w:t>
      </w:r>
    </w:p>
    <w:p w14:paraId="554BAADC">
      <w:pPr>
        <w:pStyle w:val="8"/>
        <w:numPr>
          <w:ilvl w:val="0"/>
          <w:numId w:val="1"/>
        </w:numPr>
        <w:tabs>
          <w:tab w:val="left" w:pos="431"/>
        </w:tabs>
        <w:spacing w:before="150" w:after="0" w:line="240" w:lineRule="auto"/>
        <w:ind w:left="431" w:right="0" w:hanging="359"/>
        <w:jc w:val="both"/>
        <w:rPr>
          <w:sz w:val="26"/>
        </w:rPr>
      </w:pPr>
      <w:r>
        <w:rPr>
          <w:sz w:val="26"/>
        </w:rPr>
        <w:t>Convolution:</w:t>
      </w:r>
      <w:r>
        <w:rPr>
          <w:spacing w:val="-6"/>
          <w:sz w:val="26"/>
        </w:rPr>
        <w:t xml:space="preserve"> </w:t>
      </w:r>
      <w:r>
        <w:rPr>
          <w:sz w:val="26"/>
        </w:rPr>
        <w:t>3</w:t>
      </w:r>
      <w:r>
        <w:rPr>
          <w:spacing w:val="-6"/>
          <w:sz w:val="26"/>
        </w:rPr>
        <w:t xml:space="preserve"> </w:t>
      </w:r>
      <w:r>
        <w:rPr>
          <w:sz w:val="26"/>
        </w:rPr>
        <w:t>×</w:t>
      </w:r>
      <w:r>
        <w:rPr>
          <w:spacing w:val="-5"/>
          <w:sz w:val="26"/>
        </w:rPr>
        <w:t xml:space="preserve"> </w:t>
      </w:r>
      <w:r>
        <w:rPr>
          <w:sz w:val="26"/>
        </w:rPr>
        <w:t>3</w:t>
      </w:r>
      <w:r>
        <w:rPr>
          <w:spacing w:val="-6"/>
          <w:sz w:val="26"/>
        </w:rPr>
        <w:t xml:space="preserve"> </w:t>
      </w:r>
      <w:r>
        <w:rPr>
          <w:sz w:val="26"/>
        </w:rPr>
        <w:t>kernels,</w:t>
      </w:r>
      <w:r>
        <w:rPr>
          <w:spacing w:val="-5"/>
          <w:sz w:val="26"/>
        </w:rPr>
        <w:t xml:space="preserve"> </w:t>
      </w:r>
      <w:r>
        <w:rPr>
          <w:sz w:val="26"/>
        </w:rPr>
        <w:t>stride</w:t>
      </w:r>
      <w:r>
        <w:rPr>
          <w:spacing w:val="-6"/>
          <w:sz w:val="26"/>
        </w:rPr>
        <w:t xml:space="preserve"> </w:t>
      </w:r>
      <w:r>
        <w:rPr>
          <w:sz w:val="26"/>
        </w:rPr>
        <w:t>1,</w:t>
      </w:r>
      <w:r>
        <w:rPr>
          <w:spacing w:val="-5"/>
          <w:sz w:val="26"/>
        </w:rPr>
        <w:t xml:space="preserve"> </w:t>
      </w:r>
      <w:r>
        <w:rPr>
          <w:sz w:val="26"/>
        </w:rPr>
        <w:t>padding='same';</w:t>
      </w:r>
      <w:r>
        <w:rPr>
          <w:spacing w:val="-6"/>
          <w:sz w:val="26"/>
        </w:rPr>
        <w:t xml:space="preserve"> </w:t>
      </w:r>
      <w:r>
        <w:rPr>
          <w:sz w:val="26"/>
        </w:rPr>
        <w:t>ReLU</w:t>
      </w:r>
      <w:r>
        <w:rPr>
          <w:spacing w:val="-5"/>
          <w:sz w:val="26"/>
        </w:rPr>
        <w:t xml:space="preserve"> </w:t>
      </w:r>
      <w:r>
        <w:rPr>
          <w:spacing w:val="-2"/>
          <w:sz w:val="26"/>
        </w:rPr>
        <w:t>activation.</w:t>
      </w:r>
    </w:p>
    <w:p w14:paraId="6AC058A0">
      <w:pPr>
        <w:pStyle w:val="8"/>
        <w:numPr>
          <w:ilvl w:val="0"/>
          <w:numId w:val="1"/>
        </w:numPr>
        <w:tabs>
          <w:tab w:val="left" w:pos="431"/>
        </w:tabs>
        <w:spacing w:before="150" w:after="0" w:line="240" w:lineRule="auto"/>
        <w:ind w:left="431" w:right="0" w:hanging="359"/>
        <w:jc w:val="both"/>
        <w:rPr>
          <w:sz w:val="26"/>
        </w:rPr>
      </w:pPr>
      <w:r>
        <w:rPr>
          <w:sz w:val="26"/>
        </w:rPr>
        <w:t>Pooling:</w:t>
      </w:r>
      <w:r>
        <w:rPr>
          <w:spacing w:val="-6"/>
          <w:sz w:val="26"/>
        </w:rPr>
        <w:t xml:space="preserve"> </w:t>
      </w:r>
      <w:r>
        <w:rPr>
          <w:sz w:val="26"/>
        </w:rPr>
        <w:t>2</w:t>
      </w:r>
      <w:r>
        <w:rPr>
          <w:spacing w:val="-4"/>
          <w:sz w:val="26"/>
        </w:rPr>
        <w:t xml:space="preserve"> </w:t>
      </w:r>
      <w:r>
        <w:rPr>
          <w:sz w:val="26"/>
        </w:rPr>
        <w:t>×</w:t>
      </w:r>
      <w:r>
        <w:rPr>
          <w:spacing w:val="-4"/>
          <w:sz w:val="26"/>
        </w:rPr>
        <w:t xml:space="preserve"> </w:t>
      </w:r>
      <w:r>
        <w:rPr>
          <w:sz w:val="26"/>
        </w:rPr>
        <w:t>2</w:t>
      </w:r>
      <w:r>
        <w:rPr>
          <w:spacing w:val="-3"/>
          <w:sz w:val="26"/>
        </w:rPr>
        <w:t xml:space="preserve"> </w:t>
      </w:r>
      <w:r>
        <w:rPr>
          <w:sz w:val="26"/>
        </w:rPr>
        <w:t>max</w:t>
      </w:r>
      <w:r>
        <w:rPr>
          <w:spacing w:val="-4"/>
          <w:sz w:val="26"/>
        </w:rPr>
        <w:t xml:space="preserve"> </w:t>
      </w:r>
      <w:r>
        <w:rPr>
          <w:sz w:val="26"/>
        </w:rPr>
        <w:t>pooling</w:t>
      </w:r>
      <w:r>
        <w:rPr>
          <w:spacing w:val="-4"/>
          <w:sz w:val="26"/>
        </w:rPr>
        <w:t xml:space="preserve"> </w:t>
      </w:r>
      <w:r>
        <w:rPr>
          <w:sz w:val="26"/>
        </w:rPr>
        <w:t>with</w:t>
      </w:r>
      <w:r>
        <w:rPr>
          <w:spacing w:val="-3"/>
          <w:sz w:val="26"/>
        </w:rPr>
        <w:t xml:space="preserve"> </w:t>
      </w:r>
      <w:r>
        <w:rPr>
          <w:sz w:val="26"/>
        </w:rPr>
        <w:t>stride</w:t>
      </w:r>
      <w:r>
        <w:rPr>
          <w:spacing w:val="-4"/>
          <w:sz w:val="26"/>
        </w:rPr>
        <w:t xml:space="preserve"> </w:t>
      </w:r>
      <w:r>
        <w:rPr>
          <w:sz w:val="26"/>
        </w:rPr>
        <w:t>2</w:t>
      </w:r>
      <w:r>
        <w:rPr>
          <w:spacing w:val="-4"/>
          <w:sz w:val="26"/>
        </w:rPr>
        <w:t xml:space="preserve"> </w:t>
      </w:r>
      <w:r>
        <w:rPr>
          <w:sz w:val="26"/>
        </w:rPr>
        <w:t>to</w:t>
      </w:r>
      <w:r>
        <w:rPr>
          <w:spacing w:val="-3"/>
          <w:sz w:val="26"/>
        </w:rPr>
        <w:t xml:space="preserve"> </w:t>
      </w:r>
      <w:r>
        <w:rPr>
          <w:sz w:val="26"/>
        </w:rPr>
        <w:t>halve</w:t>
      </w:r>
      <w:r>
        <w:rPr>
          <w:spacing w:val="-4"/>
          <w:sz w:val="26"/>
        </w:rPr>
        <w:t xml:space="preserve"> </w:t>
      </w:r>
      <w:r>
        <w:rPr>
          <w:sz w:val="26"/>
        </w:rPr>
        <w:t>height</w:t>
      </w:r>
      <w:r>
        <w:rPr>
          <w:spacing w:val="-4"/>
          <w:sz w:val="26"/>
        </w:rPr>
        <w:t xml:space="preserve"> </w:t>
      </w:r>
      <w:r>
        <w:rPr>
          <w:sz w:val="26"/>
        </w:rPr>
        <w:t>and</w:t>
      </w:r>
      <w:r>
        <w:rPr>
          <w:spacing w:val="-3"/>
          <w:sz w:val="26"/>
        </w:rPr>
        <w:t xml:space="preserve"> </w:t>
      </w:r>
      <w:r>
        <w:rPr>
          <w:spacing w:val="-2"/>
          <w:sz w:val="26"/>
        </w:rPr>
        <w:t>width.</w:t>
      </w:r>
    </w:p>
    <w:p w14:paraId="43D1D7EB">
      <w:pPr>
        <w:pStyle w:val="8"/>
        <w:numPr>
          <w:ilvl w:val="0"/>
          <w:numId w:val="1"/>
        </w:numPr>
        <w:tabs>
          <w:tab w:val="left" w:pos="431"/>
        </w:tabs>
        <w:spacing w:before="150" w:after="0" w:line="240" w:lineRule="auto"/>
        <w:ind w:left="431" w:right="0" w:hanging="359"/>
        <w:jc w:val="both"/>
        <w:rPr>
          <w:sz w:val="26"/>
        </w:rPr>
      </w:pPr>
      <w:r>
        <w:rPr>
          <w:sz w:val="26"/>
        </w:rPr>
        <w:t>Regularization:</w:t>
      </w:r>
      <w:r>
        <w:rPr>
          <w:spacing w:val="-6"/>
          <w:sz w:val="26"/>
        </w:rPr>
        <w:t xml:space="preserve"> </w:t>
      </w:r>
      <w:r>
        <w:rPr>
          <w:sz w:val="26"/>
        </w:rPr>
        <w:t>dropout</w:t>
      </w:r>
      <w:r>
        <w:rPr>
          <w:spacing w:val="-6"/>
          <w:sz w:val="26"/>
        </w:rPr>
        <w:t xml:space="preserve"> </w:t>
      </w:r>
      <w:r>
        <w:rPr>
          <w:sz w:val="26"/>
        </w:rPr>
        <w:t>with</w:t>
      </w:r>
      <w:r>
        <w:rPr>
          <w:spacing w:val="-6"/>
          <w:sz w:val="26"/>
        </w:rPr>
        <w:t xml:space="preserve"> </w:t>
      </w:r>
      <w:r>
        <w:rPr>
          <w:sz w:val="26"/>
        </w:rPr>
        <w:t>rate</w:t>
      </w:r>
      <w:r>
        <w:rPr>
          <w:spacing w:val="-6"/>
          <w:sz w:val="26"/>
        </w:rPr>
        <w:t xml:space="preserve"> </w:t>
      </w:r>
      <w:r>
        <w:rPr>
          <w:sz w:val="26"/>
        </w:rPr>
        <w:t>0.30</w:t>
      </w:r>
      <w:r>
        <w:rPr>
          <w:spacing w:val="-6"/>
          <w:sz w:val="26"/>
        </w:rPr>
        <w:t xml:space="preserve"> </w:t>
      </w:r>
      <w:r>
        <w:rPr>
          <w:sz w:val="26"/>
        </w:rPr>
        <w:t>before</w:t>
      </w:r>
      <w:r>
        <w:rPr>
          <w:spacing w:val="-6"/>
          <w:sz w:val="26"/>
        </w:rPr>
        <w:t xml:space="preserve"> </w:t>
      </w:r>
      <w:r>
        <w:rPr>
          <w:sz w:val="26"/>
        </w:rPr>
        <w:t>the</w:t>
      </w:r>
      <w:r>
        <w:rPr>
          <w:spacing w:val="-6"/>
          <w:sz w:val="26"/>
        </w:rPr>
        <w:t xml:space="preserve"> </w:t>
      </w:r>
      <w:r>
        <w:rPr>
          <w:sz w:val="26"/>
        </w:rPr>
        <w:t>final</w:t>
      </w:r>
      <w:r>
        <w:rPr>
          <w:spacing w:val="-6"/>
          <w:sz w:val="26"/>
        </w:rPr>
        <w:t xml:space="preserve"> </w:t>
      </w:r>
      <w:r>
        <w:rPr>
          <w:sz w:val="26"/>
        </w:rPr>
        <w:t>dense</w:t>
      </w:r>
      <w:r>
        <w:rPr>
          <w:spacing w:val="-5"/>
          <w:sz w:val="26"/>
        </w:rPr>
        <w:t xml:space="preserve"> </w:t>
      </w:r>
      <w:r>
        <w:rPr>
          <w:spacing w:val="-2"/>
          <w:sz w:val="26"/>
        </w:rPr>
        <w:t>classifier.</w:t>
      </w:r>
    </w:p>
    <w:p w14:paraId="77D5774C">
      <w:pPr>
        <w:pStyle w:val="8"/>
        <w:numPr>
          <w:ilvl w:val="0"/>
          <w:numId w:val="1"/>
        </w:numPr>
        <w:tabs>
          <w:tab w:val="left" w:pos="431"/>
        </w:tabs>
        <w:spacing w:before="150" w:after="0" w:line="240" w:lineRule="auto"/>
        <w:ind w:left="431" w:right="0" w:hanging="359"/>
        <w:jc w:val="both"/>
        <w:rPr>
          <w:sz w:val="26"/>
        </w:rPr>
      </w:pPr>
      <w:r>
        <w:rPr>
          <w:sz w:val="26"/>
        </w:rPr>
        <w:t>Output:</w:t>
      </w:r>
      <w:r>
        <w:rPr>
          <w:spacing w:val="-10"/>
          <w:sz w:val="26"/>
        </w:rPr>
        <w:t xml:space="preserve"> </w:t>
      </w:r>
      <w:r>
        <w:rPr>
          <w:sz w:val="26"/>
        </w:rPr>
        <w:t>ten</w:t>
      </w:r>
      <w:r>
        <w:rPr>
          <w:spacing w:val="-7"/>
          <w:sz w:val="26"/>
        </w:rPr>
        <w:t xml:space="preserve"> </w:t>
      </w:r>
      <w:r>
        <w:rPr>
          <w:sz w:val="26"/>
        </w:rPr>
        <w:t>neurons</w:t>
      </w:r>
      <w:r>
        <w:rPr>
          <w:spacing w:val="-7"/>
          <w:sz w:val="26"/>
        </w:rPr>
        <w:t xml:space="preserve"> </w:t>
      </w:r>
      <w:r>
        <w:rPr>
          <w:sz w:val="26"/>
        </w:rPr>
        <w:t>with</w:t>
      </w:r>
      <w:r>
        <w:rPr>
          <w:spacing w:val="-8"/>
          <w:sz w:val="26"/>
        </w:rPr>
        <w:t xml:space="preserve"> </w:t>
      </w:r>
      <w:r>
        <w:rPr>
          <w:sz w:val="26"/>
        </w:rPr>
        <w:t>softmax,</w:t>
      </w:r>
      <w:r>
        <w:rPr>
          <w:spacing w:val="-7"/>
          <w:sz w:val="26"/>
        </w:rPr>
        <w:t xml:space="preserve"> </w:t>
      </w:r>
      <w:r>
        <w:rPr>
          <w:sz w:val="26"/>
        </w:rPr>
        <w:t>one</w:t>
      </w:r>
      <w:r>
        <w:rPr>
          <w:spacing w:val="-7"/>
          <w:sz w:val="26"/>
        </w:rPr>
        <w:t xml:space="preserve"> </w:t>
      </w:r>
      <w:r>
        <w:rPr>
          <w:sz w:val="26"/>
        </w:rPr>
        <w:t>for</w:t>
      </w:r>
      <w:r>
        <w:rPr>
          <w:spacing w:val="-8"/>
          <w:sz w:val="26"/>
        </w:rPr>
        <w:t xml:space="preserve"> </w:t>
      </w:r>
      <w:r>
        <w:rPr>
          <w:sz w:val="26"/>
        </w:rPr>
        <w:t>each</w:t>
      </w:r>
      <w:r>
        <w:rPr>
          <w:spacing w:val="-7"/>
          <w:sz w:val="26"/>
        </w:rPr>
        <w:t xml:space="preserve"> </w:t>
      </w:r>
      <w:r>
        <w:rPr>
          <w:sz w:val="26"/>
        </w:rPr>
        <w:t>CIFAR-10</w:t>
      </w:r>
      <w:r>
        <w:rPr>
          <w:spacing w:val="-7"/>
          <w:sz w:val="26"/>
        </w:rPr>
        <w:t xml:space="preserve"> </w:t>
      </w:r>
      <w:r>
        <w:rPr>
          <w:spacing w:val="-2"/>
          <w:sz w:val="26"/>
        </w:rPr>
        <w:t>class.</w:t>
      </w:r>
    </w:p>
    <w:p w14:paraId="5D191E15">
      <w:pPr>
        <w:pStyle w:val="8"/>
        <w:spacing w:after="0" w:line="240" w:lineRule="auto"/>
        <w:jc w:val="both"/>
        <w:rPr>
          <w:sz w:val="26"/>
        </w:rPr>
        <w:sectPr>
          <w:pgSz w:w="12240" w:h="15840"/>
          <w:pgMar w:top="940" w:right="1080" w:bottom="280" w:left="1080" w:header="720" w:footer="720" w:gutter="0"/>
          <w:cols w:space="720" w:num="1"/>
        </w:sectPr>
      </w:pPr>
    </w:p>
    <w:p w14:paraId="561129E0">
      <w:pPr>
        <w:pStyle w:val="3"/>
        <w:spacing w:before="68"/>
        <w:jc w:val="both"/>
      </w:pPr>
      <w:bookmarkStart w:id="4" w:name="TASK 2 – Identify the Main Operations  "/>
      <w:bookmarkEnd w:id="4"/>
      <w:r>
        <w:t>TASK</w:t>
      </w:r>
      <w:r>
        <w:rPr>
          <w:spacing w:val="-7"/>
        </w:rPr>
        <w:t xml:space="preserve"> </w:t>
      </w:r>
      <w:r>
        <w:t>2</w:t>
      </w:r>
      <w:r>
        <w:rPr>
          <w:spacing w:val="-4"/>
        </w:rPr>
        <w:t xml:space="preserve"> </w:t>
      </w:r>
      <w:r>
        <w:t>–</w:t>
      </w:r>
      <w:r>
        <w:rPr>
          <w:spacing w:val="-5"/>
        </w:rPr>
        <w:t xml:space="preserve"> </w:t>
      </w:r>
      <w:r>
        <w:t>Identify</w:t>
      </w:r>
      <w:r>
        <w:rPr>
          <w:spacing w:val="-4"/>
        </w:rPr>
        <w:t xml:space="preserve"> </w:t>
      </w:r>
      <w:r>
        <w:t>the</w:t>
      </w:r>
      <w:r>
        <w:rPr>
          <w:spacing w:val="-5"/>
        </w:rPr>
        <w:t xml:space="preserve"> </w:t>
      </w:r>
      <w:r>
        <w:t>Main</w:t>
      </w:r>
      <w:r>
        <w:rPr>
          <w:spacing w:val="-4"/>
        </w:rPr>
        <w:t xml:space="preserve"> </w:t>
      </w:r>
      <w:r>
        <w:rPr>
          <w:spacing w:val="-2"/>
        </w:rPr>
        <w:t>Operations</w:t>
      </w:r>
    </w:p>
    <w:p w14:paraId="25F82EA4">
      <w:pPr>
        <w:pStyle w:val="6"/>
        <w:spacing w:before="287" w:line="360" w:lineRule="auto"/>
        <w:ind w:right="192"/>
        <w:jc w:val="both"/>
      </w:pPr>
      <w:r>
        <w:t>The</w:t>
      </w:r>
      <w:r>
        <w:rPr>
          <w:spacing w:val="-5"/>
        </w:rPr>
        <w:t xml:space="preserve"> </w:t>
      </w:r>
      <w:r>
        <w:t>main</w:t>
      </w:r>
      <w:r>
        <w:rPr>
          <w:spacing w:val="-5"/>
        </w:rPr>
        <w:t xml:space="preserve"> </w:t>
      </w:r>
      <w:r>
        <w:t>computational</w:t>
      </w:r>
      <w:r>
        <w:rPr>
          <w:spacing w:val="-5"/>
        </w:rPr>
        <w:t xml:space="preserve"> </w:t>
      </w:r>
      <w:r>
        <w:t>operations</w:t>
      </w:r>
      <w:r>
        <w:rPr>
          <w:spacing w:val="-5"/>
        </w:rPr>
        <w:t xml:space="preserve"> </w:t>
      </w:r>
      <w:r>
        <w:t>are</w:t>
      </w:r>
      <w:r>
        <w:rPr>
          <w:spacing w:val="-5"/>
        </w:rPr>
        <w:t xml:space="preserve"> </w:t>
      </w:r>
      <w:r>
        <w:t>convolution,</w:t>
      </w:r>
      <w:r>
        <w:rPr>
          <w:spacing w:val="-5"/>
        </w:rPr>
        <w:t xml:space="preserve"> </w:t>
      </w:r>
      <w:r>
        <w:t>activation,</w:t>
      </w:r>
      <w:r>
        <w:rPr>
          <w:spacing w:val="-5"/>
        </w:rPr>
        <w:t xml:space="preserve"> </w:t>
      </w:r>
      <w:r>
        <w:t>pooling,</w:t>
      </w:r>
      <w:r>
        <w:rPr>
          <w:spacing w:val="-5"/>
        </w:rPr>
        <w:t xml:space="preserve"> </w:t>
      </w:r>
      <w:r>
        <w:t>matrix</w:t>
      </w:r>
      <w:r>
        <w:rPr>
          <w:spacing w:val="-5"/>
        </w:rPr>
        <w:t xml:space="preserve"> </w:t>
      </w:r>
      <w:r>
        <w:t>multiplication in the dense layer, loss calculation, and gradient-based parameter updates. Convolution is usually the most computationally expensive operation because it applies many filters at every spatial location.</w:t>
      </w:r>
    </w:p>
    <w:p w14:paraId="60FCBD17">
      <w:pPr>
        <w:pStyle w:val="6"/>
        <w:spacing w:line="360" w:lineRule="auto"/>
        <w:ind w:right="20"/>
        <w:jc w:val="both"/>
      </w:pPr>
      <w:r>
        <w:t>A convolution layer performs multiply-and-accumulate operations between each local input patch</w:t>
      </w:r>
      <w:r>
        <w:rPr>
          <w:spacing w:val="-5"/>
        </w:rPr>
        <w:t xml:space="preserve"> </w:t>
      </w:r>
      <w:r>
        <w:t>and</w:t>
      </w:r>
      <w:r>
        <w:rPr>
          <w:spacing w:val="-5"/>
        </w:rPr>
        <w:t xml:space="preserve"> </w:t>
      </w:r>
      <w:r>
        <w:t>a</w:t>
      </w:r>
      <w:r>
        <w:rPr>
          <w:spacing w:val="-5"/>
        </w:rPr>
        <w:t xml:space="preserve"> </w:t>
      </w:r>
      <w:r>
        <w:t>filter.</w:t>
      </w:r>
      <w:r>
        <w:rPr>
          <w:spacing w:val="-5"/>
        </w:rPr>
        <w:t xml:space="preserve"> </w:t>
      </w:r>
      <w:r>
        <w:t>The</w:t>
      </w:r>
      <w:r>
        <w:rPr>
          <w:spacing w:val="-5"/>
        </w:rPr>
        <w:t xml:space="preserve"> </w:t>
      </w:r>
      <w:r>
        <w:t>number</w:t>
      </w:r>
      <w:r>
        <w:rPr>
          <w:spacing w:val="-5"/>
        </w:rPr>
        <w:t xml:space="preserve"> </w:t>
      </w:r>
      <w:r>
        <w:t>of</w:t>
      </w:r>
      <w:r>
        <w:rPr>
          <w:spacing w:val="-5"/>
        </w:rPr>
        <w:t xml:space="preserve"> </w:t>
      </w:r>
      <w:r>
        <w:t>operations</w:t>
      </w:r>
      <w:r>
        <w:rPr>
          <w:spacing w:val="-5"/>
        </w:rPr>
        <w:t xml:space="preserve"> </w:t>
      </w:r>
      <w:r>
        <w:t>grows</w:t>
      </w:r>
      <w:r>
        <w:rPr>
          <w:spacing w:val="-5"/>
        </w:rPr>
        <w:t xml:space="preserve"> </w:t>
      </w:r>
      <w:r>
        <w:t>with</w:t>
      </w:r>
      <w:r>
        <w:rPr>
          <w:spacing w:val="-5"/>
        </w:rPr>
        <w:t xml:space="preserve"> </w:t>
      </w:r>
      <w:r>
        <w:t>feature-map</w:t>
      </w:r>
      <w:r>
        <w:rPr>
          <w:spacing w:val="-5"/>
        </w:rPr>
        <w:t xml:space="preserve"> </w:t>
      </w:r>
      <w:r>
        <w:t>height,</w:t>
      </w:r>
      <w:r>
        <w:rPr>
          <w:spacing w:val="-5"/>
        </w:rPr>
        <w:t xml:space="preserve"> </w:t>
      </w:r>
      <w:r>
        <w:t>feature-map</w:t>
      </w:r>
      <w:r>
        <w:rPr>
          <w:spacing w:val="-5"/>
        </w:rPr>
        <w:t xml:space="preserve"> </w:t>
      </w:r>
      <w:r>
        <w:t>width, kernel</w:t>
      </w:r>
      <w:r>
        <w:rPr>
          <w:spacing w:val="-3"/>
        </w:rPr>
        <w:t xml:space="preserve"> </w:t>
      </w:r>
      <w:r>
        <w:t>size,</w:t>
      </w:r>
      <w:r>
        <w:rPr>
          <w:spacing w:val="-3"/>
        </w:rPr>
        <w:t xml:space="preserve"> </w:t>
      </w:r>
      <w:r>
        <w:t>input</w:t>
      </w:r>
      <w:r>
        <w:rPr>
          <w:spacing w:val="-3"/>
        </w:rPr>
        <w:t xml:space="preserve"> </w:t>
      </w:r>
      <w:r>
        <w:t>channels</w:t>
      </w:r>
      <w:r>
        <w:rPr>
          <w:spacing w:val="-3"/>
        </w:rPr>
        <w:t xml:space="preserve"> </w:t>
      </w:r>
      <w:r>
        <w:t>and</w:t>
      </w:r>
      <w:r>
        <w:rPr>
          <w:spacing w:val="-3"/>
        </w:rPr>
        <w:t xml:space="preserve"> </w:t>
      </w:r>
      <w:r>
        <w:t>filter</w:t>
      </w:r>
      <w:r>
        <w:rPr>
          <w:spacing w:val="-3"/>
        </w:rPr>
        <w:t xml:space="preserve"> </w:t>
      </w:r>
      <w:r>
        <w:t>count.</w:t>
      </w:r>
      <w:r>
        <w:rPr>
          <w:spacing w:val="-3"/>
        </w:rPr>
        <w:t xml:space="preserve"> </w:t>
      </w:r>
      <w:r>
        <w:t>Dense-layer</w:t>
      </w:r>
      <w:r>
        <w:rPr>
          <w:spacing w:val="-3"/>
        </w:rPr>
        <w:t xml:space="preserve"> </w:t>
      </w:r>
      <w:r>
        <w:t>matrix</w:t>
      </w:r>
      <w:r>
        <w:rPr>
          <w:spacing w:val="-3"/>
        </w:rPr>
        <w:t xml:space="preserve"> </w:t>
      </w:r>
      <w:r>
        <w:t>multiplication</w:t>
      </w:r>
      <w:r>
        <w:rPr>
          <w:spacing w:val="-3"/>
        </w:rPr>
        <w:t xml:space="preserve"> </w:t>
      </w:r>
      <w:r>
        <w:t>is</w:t>
      </w:r>
      <w:r>
        <w:rPr>
          <w:spacing w:val="-3"/>
        </w:rPr>
        <w:t xml:space="preserve"> </w:t>
      </w:r>
      <w:r>
        <w:t>also</w:t>
      </w:r>
      <w:r>
        <w:rPr>
          <w:spacing w:val="-3"/>
        </w:rPr>
        <w:t xml:space="preserve"> </w:t>
      </w:r>
      <w:r>
        <w:t>important, especially because flattening creates 4,096 input features for each of the ten output units.</w:t>
      </w:r>
    </w:p>
    <w:p w14:paraId="2CBF1290">
      <w:pPr>
        <w:pStyle w:val="6"/>
        <w:spacing w:line="360" w:lineRule="auto"/>
        <w:ind w:right="136"/>
        <w:jc w:val="both"/>
      </w:pPr>
      <w:r>
        <w:t>Pooling compares values within each local window and retains the maximum value. Although pooling has no trainable parameters, it reduces later computation by shrinking the feature maps.</w:t>
      </w:r>
      <w:r>
        <w:rPr>
          <w:spacing w:val="-4"/>
        </w:rPr>
        <w:t xml:space="preserve"> </w:t>
      </w:r>
      <w:r>
        <w:t>During</w:t>
      </w:r>
      <w:r>
        <w:rPr>
          <w:spacing w:val="-4"/>
        </w:rPr>
        <w:t xml:space="preserve"> </w:t>
      </w:r>
      <w:r>
        <w:t>backpropagation,</w:t>
      </w:r>
      <w:r>
        <w:rPr>
          <w:spacing w:val="-4"/>
        </w:rPr>
        <w:t xml:space="preserve"> </w:t>
      </w:r>
      <w:r>
        <w:t>gradients</w:t>
      </w:r>
      <w:r>
        <w:rPr>
          <w:spacing w:val="-4"/>
        </w:rPr>
        <w:t xml:space="preserve"> </w:t>
      </w:r>
      <w:r>
        <w:t>are</w:t>
      </w:r>
      <w:r>
        <w:rPr>
          <w:spacing w:val="-4"/>
        </w:rPr>
        <w:t xml:space="preserve"> </w:t>
      </w:r>
      <w:r>
        <w:t>passed</w:t>
      </w:r>
      <w:r>
        <w:rPr>
          <w:spacing w:val="-4"/>
        </w:rPr>
        <w:t xml:space="preserve"> </w:t>
      </w:r>
      <w:r>
        <w:t>through</w:t>
      </w:r>
      <w:r>
        <w:rPr>
          <w:spacing w:val="-4"/>
        </w:rPr>
        <w:t xml:space="preserve"> </w:t>
      </w:r>
      <w:r>
        <w:t>the</w:t>
      </w:r>
      <w:r>
        <w:rPr>
          <w:spacing w:val="-4"/>
        </w:rPr>
        <w:t xml:space="preserve"> </w:t>
      </w:r>
      <w:r>
        <w:t>network</w:t>
      </w:r>
      <w:r>
        <w:rPr>
          <w:spacing w:val="-4"/>
        </w:rPr>
        <w:t xml:space="preserve"> </w:t>
      </w:r>
      <w:r>
        <w:t>so</w:t>
      </w:r>
      <w:r>
        <w:rPr>
          <w:spacing w:val="-4"/>
        </w:rPr>
        <w:t xml:space="preserve"> </w:t>
      </w:r>
      <w:r>
        <w:t>that</w:t>
      </w:r>
      <w:r>
        <w:rPr>
          <w:spacing w:val="-4"/>
        </w:rPr>
        <w:t xml:space="preserve"> </w:t>
      </w:r>
      <w:r>
        <w:t>the</w:t>
      </w:r>
      <w:r>
        <w:rPr>
          <w:spacing w:val="-4"/>
        </w:rPr>
        <w:t xml:space="preserve"> </w:t>
      </w:r>
      <w:r>
        <w:t>filters</w:t>
      </w:r>
      <w:r>
        <w:rPr>
          <w:spacing w:val="-4"/>
        </w:rPr>
        <w:t xml:space="preserve"> </w:t>
      </w:r>
      <w:r>
        <w:t>and dense weights can be adjusted.</w:t>
      </w:r>
    </w:p>
    <w:p w14:paraId="4CBA9A0E">
      <w:pPr>
        <w:pStyle w:val="6"/>
        <w:spacing w:line="360" w:lineRule="auto"/>
        <w:ind w:right="136"/>
        <w:jc w:val="both"/>
      </w:pPr>
      <w:r>
        <w:t>During</w:t>
      </w:r>
      <w:r>
        <w:rPr>
          <w:spacing w:val="-7"/>
        </w:rPr>
        <w:t xml:space="preserve"> </w:t>
      </w:r>
      <w:r>
        <w:t>training,</w:t>
      </w:r>
      <w:r>
        <w:rPr>
          <w:spacing w:val="-7"/>
        </w:rPr>
        <w:t xml:space="preserve"> </w:t>
      </w:r>
      <w:r>
        <w:t>cross-entropy</w:t>
      </w:r>
      <w:r>
        <w:rPr>
          <w:spacing w:val="-7"/>
        </w:rPr>
        <w:t xml:space="preserve"> </w:t>
      </w:r>
      <w:r>
        <w:t>measures</w:t>
      </w:r>
      <w:r>
        <w:rPr>
          <w:spacing w:val="-7"/>
        </w:rPr>
        <w:t xml:space="preserve"> </w:t>
      </w:r>
      <w:r>
        <w:t>prediction</w:t>
      </w:r>
      <w:r>
        <w:rPr>
          <w:spacing w:val="-7"/>
        </w:rPr>
        <w:t xml:space="preserve"> </w:t>
      </w:r>
      <w:r>
        <w:t>error.</w:t>
      </w:r>
      <w:r>
        <w:rPr>
          <w:spacing w:val="-7"/>
        </w:rPr>
        <w:t xml:space="preserve"> </w:t>
      </w:r>
      <w:r>
        <w:t>Backpropagation</w:t>
      </w:r>
      <w:r>
        <w:rPr>
          <w:spacing w:val="-7"/>
        </w:rPr>
        <w:t xml:space="preserve"> </w:t>
      </w:r>
      <w:r>
        <w:t>computes</w:t>
      </w:r>
      <w:r>
        <w:rPr>
          <w:spacing w:val="-7"/>
        </w:rPr>
        <w:t xml:space="preserve"> </w:t>
      </w:r>
      <w:r>
        <w:t xml:space="preserve">gradients of the loss with respect to weights, and the Adam optimizer uses these gradients to update the </w:t>
      </w:r>
      <w:r>
        <w:rPr>
          <w:spacing w:val="-2"/>
        </w:rPr>
        <w:t>parameters.</w:t>
      </w:r>
    </w:p>
    <w:p w14:paraId="76460111">
      <w:pPr>
        <w:pStyle w:val="6"/>
        <w:spacing w:before="61"/>
        <w:ind w:left="0"/>
      </w:pPr>
    </w:p>
    <w:p w14:paraId="481AC21D">
      <w:pPr>
        <w:pStyle w:val="3"/>
      </w:pPr>
      <w:bookmarkStart w:id="5" w:name="TASK 3 – Calculate Output Shapes and Par"/>
      <w:bookmarkEnd w:id="5"/>
      <w:r>
        <w:t>TASK</w:t>
      </w:r>
      <w:r>
        <w:rPr>
          <w:spacing w:val="-6"/>
        </w:rPr>
        <w:t xml:space="preserve"> </w:t>
      </w:r>
      <w:r>
        <w:t>3</w:t>
      </w:r>
      <w:r>
        <w:rPr>
          <w:spacing w:val="-4"/>
        </w:rPr>
        <w:t xml:space="preserve"> </w:t>
      </w:r>
      <w:r>
        <w:t>–</w:t>
      </w:r>
      <w:r>
        <w:rPr>
          <w:spacing w:val="-4"/>
        </w:rPr>
        <w:t xml:space="preserve"> </w:t>
      </w:r>
      <w:r>
        <w:t>Calculate</w:t>
      </w:r>
      <w:r>
        <w:rPr>
          <w:spacing w:val="-4"/>
        </w:rPr>
        <w:t xml:space="preserve"> </w:t>
      </w:r>
      <w:r>
        <w:t>Output</w:t>
      </w:r>
      <w:r>
        <w:rPr>
          <w:spacing w:val="-4"/>
        </w:rPr>
        <w:t xml:space="preserve"> </w:t>
      </w:r>
      <w:r>
        <w:t>Shapes</w:t>
      </w:r>
      <w:r>
        <w:rPr>
          <w:spacing w:val="-4"/>
        </w:rPr>
        <w:t xml:space="preserve"> </w:t>
      </w:r>
      <w:r>
        <w:t>and</w:t>
      </w:r>
      <w:r>
        <w:rPr>
          <w:spacing w:val="-3"/>
        </w:rPr>
        <w:t xml:space="preserve"> </w:t>
      </w:r>
      <w:r>
        <w:rPr>
          <w:spacing w:val="-2"/>
        </w:rPr>
        <w:t>Parameters</w:t>
      </w:r>
    </w:p>
    <w:p w14:paraId="2F358466">
      <w:pPr>
        <w:pStyle w:val="6"/>
        <w:spacing w:before="287"/>
      </w:pPr>
      <w:r>
        <w:t>For</w:t>
      </w:r>
      <w:r>
        <w:rPr>
          <w:spacing w:val="-7"/>
        </w:rPr>
        <w:t xml:space="preserve"> </w:t>
      </w:r>
      <w:r>
        <w:t>a</w:t>
      </w:r>
      <w:r>
        <w:rPr>
          <w:spacing w:val="-6"/>
        </w:rPr>
        <w:t xml:space="preserve"> </w:t>
      </w:r>
      <w:r>
        <w:t>convolution</w:t>
      </w:r>
      <w:r>
        <w:rPr>
          <w:spacing w:val="-7"/>
        </w:rPr>
        <w:t xml:space="preserve"> </w:t>
      </w:r>
      <w:r>
        <w:t>or</w:t>
      </w:r>
      <w:r>
        <w:rPr>
          <w:spacing w:val="-6"/>
        </w:rPr>
        <w:t xml:space="preserve"> </w:t>
      </w:r>
      <w:r>
        <w:t>pooling</w:t>
      </w:r>
      <w:r>
        <w:rPr>
          <w:spacing w:val="-6"/>
        </w:rPr>
        <w:t xml:space="preserve"> </w:t>
      </w:r>
      <w:r>
        <w:t>layer,</w:t>
      </w:r>
      <w:r>
        <w:rPr>
          <w:spacing w:val="-7"/>
        </w:rPr>
        <w:t xml:space="preserve"> </w:t>
      </w:r>
      <w:r>
        <w:t>the</w:t>
      </w:r>
      <w:r>
        <w:rPr>
          <w:spacing w:val="-6"/>
        </w:rPr>
        <w:t xml:space="preserve"> </w:t>
      </w:r>
      <w:r>
        <w:t>output</w:t>
      </w:r>
      <w:r>
        <w:rPr>
          <w:spacing w:val="-6"/>
        </w:rPr>
        <w:t xml:space="preserve"> </w:t>
      </w:r>
      <w:r>
        <w:t>dimension</w:t>
      </w:r>
      <w:r>
        <w:rPr>
          <w:spacing w:val="-7"/>
        </w:rPr>
        <w:t xml:space="preserve"> </w:t>
      </w:r>
      <w:r>
        <w:t>is</w:t>
      </w:r>
      <w:r>
        <w:rPr>
          <w:spacing w:val="-6"/>
        </w:rPr>
        <w:t xml:space="preserve"> </w:t>
      </w:r>
      <w:r>
        <w:t>calculated</w:t>
      </w:r>
      <w:r>
        <w:rPr>
          <w:spacing w:val="-6"/>
        </w:rPr>
        <w:t xml:space="preserve"> </w:t>
      </w:r>
      <w:r>
        <w:rPr>
          <w:spacing w:val="-5"/>
        </w:rPr>
        <w:t>as:</w:t>
      </w:r>
    </w:p>
    <w:p w14:paraId="1EDD8128">
      <w:pPr>
        <w:spacing w:before="249"/>
        <w:ind w:left="0" w:right="0" w:firstLine="0"/>
        <w:jc w:val="center"/>
        <w:rPr>
          <w:b/>
          <w:sz w:val="26"/>
        </w:rPr>
      </w:pPr>
      <w:r>
        <w:rPr>
          <w:b/>
          <w:sz w:val="26"/>
        </w:rPr>
        <w:t>Output</w:t>
      </w:r>
      <w:r>
        <w:rPr>
          <w:b/>
          <w:spacing w:val="-6"/>
          <w:sz w:val="26"/>
        </w:rPr>
        <w:t xml:space="preserve"> </w:t>
      </w:r>
      <w:r>
        <w:rPr>
          <w:b/>
          <w:sz w:val="26"/>
        </w:rPr>
        <w:t>=</w:t>
      </w:r>
      <w:r>
        <w:rPr>
          <w:b/>
          <w:spacing w:val="-4"/>
          <w:sz w:val="26"/>
        </w:rPr>
        <w:t xml:space="preserve"> </w:t>
      </w:r>
      <w:r>
        <w:rPr>
          <w:b/>
          <w:sz w:val="26"/>
        </w:rPr>
        <w:t>floor((Input</w:t>
      </w:r>
      <w:r>
        <w:rPr>
          <w:b/>
          <w:spacing w:val="-4"/>
          <w:sz w:val="26"/>
        </w:rPr>
        <w:t xml:space="preserve"> </w:t>
      </w:r>
      <w:r>
        <w:rPr>
          <w:b/>
          <w:sz w:val="26"/>
        </w:rPr>
        <w:t>−</w:t>
      </w:r>
      <w:r>
        <w:rPr>
          <w:b/>
          <w:spacing w:val="-4"/>
          <w:sz w:val="26"/>
        </w:rPr>
        <w:t xml:space="preserve"> </w:t>
      </w:r>
      <w:r>
        <w:rPr>
          <w:b/>
          <w:sz w:val="26"/>
        </w:rPr>
        <w:t>Kernel</w:t>
      </w:r>
      <w:r>
        <w:rPr>
          <w:b/>
          <w:spacing w:val="-4"/>
          <w:sz w:val="26"/>
        </w:rPr>
        <w:t xml:space="preserve"> </w:t>
      </w:r>
      <w:r>
        <w:rPr>
          <w:b/>
          <w:sz w:val="26"/>
        </w:rPr>
        <w:t>+</w:t>
      </w:r>
      <w:r>
        <w:rPr>
          <w:b/>
          <w:spacing w:val="-3"/>
          <w:sz w:val="26"/>
        </w:rPr>
        <w:t xml:space="preserve"> </w:t>
      </w:r>
      <w:r>
        <w:rPr>
          <w:b/>
          <w:sz w:val="26"/>
        </w:rPr>
        <w:t>2</w:t>
      </w:r>
      <w:r>
        <w:rPr>
          <w:b/>
          <w:spacing w:val="-4"/>
          <w:sz w:val="26"/>
        </w:rPr>
        <w:t xml:space="preserve"> </w:t>
      </w:r>
      <w:r>
        <w:rPr>
          <w:b/>
          <w:sz w:val="26"/>
        </w:rPr>
        <w:t>×</w:t>
      </w:r>
      <w:r>
        <w:rPr>
          <w:b/>
          <w:spacing w:val="-4"/>
          <w:sz w:val="26"/>
        </w:rPr>
        <w:t xml:space="preserve"> </w:t>
      </w:r>
      <w:r>
        <w:rPr>
          <w:b/>
          <w:sz w:val="26"/>
        </w:rPr>
        <w:t>Padding)</w:t>
      </w:r>
      <w:r>
        <w:rPr>
          <w:b/>
          <w:spacing w:val="-4"/>
          <w:sz w:val="26"/>
        </w:rPr>
        <w:t xml:space="preserve"> </w:t>
      </w:r>
      <w:r>
        <w:rPr>
          <w:b/>
          <w:sz w:val="26"/>
        </w:rPr>
        <w:t>/</w:t>
      </w:r>
      <w:r>
        <w:rPr>
          <w:b/>
          <w:spacing w:val="-4"/>
          <w:sz w:val="26"/>
        </w:rPr>
        <w:t xml:space="preserve"> </w:t>
      </w:r>
      <w:r>
        <w:rPr>
          <w:b/>
          <w:sz w:val="26"/>
        </w:rPr>
        <w:t>Stride)</w:t>
      </w:r>
      <w:r>
        <w:rPr>
          <w:b/>
          <w:spacing w:val="-4"/>
          <w:sz w:val="26"/>
        </w:rPr>
        <w:t xml:space="preserve"> </w:t>
      </w:r>
      <w:r>
        <w:rPr>
          <w:b/>
          <w:sz w:val="26"/>
        </w:rPr>
        <w:t>+</w:t>
      </w:r>
      <w:r>
        <w:rPr>
          <w:b/>
          <w:spacing w:val="-3"/>
          <w:sz w:val="26"/>
        </w:rPr>
        <w:t xml:space="preserve"> </w:t>
      </w:r>
      <w:r>
        <w:rPr>
          <w:b/>
          <w:spacing w:val="-10"/>
          <w:sz w:val="26"/>
        </w:rPr>
        <w:t>1</w:t>
      </w:r>
    </w:p>
    <w:p w14:paraId="2FD2FC28">
      <w:pPr>
        <w:pStyle w:val="6"/>
        <w:spacing w:before="250"/>
        <w:jc w:val="both"/>
      </w:pPr>
      <w:r>
        <w:t>For</w:t>
      </w:r>
      <w:r>
        <w:rPr>
          <w:spacing w:val="-6"/>
        </w:rPr>
        <w:t xml:space="preserve"> </w:t>
      </w:r>
      <w:r>
        <w:t>a</w:t>
      </w:r>
      <w:r>
        <w:rPr>
          <w:spacing w:val="-6"/>
        </w:rPr>
        <w:t xml:space="preserve"> </w:t>
      </w:r>
      <w:r>
        <w:t>convolution</w:t>
      </w:r>
      <w:r>
        <w:rPr>
          <w:spacing w:val="-6"/>
        </w:rPr>
        <w:t xml:space="preserve"> </w:t>
      </w:r>
      <w:r>
        <w:t>layer,</w:t>
      </w:r>
      <w:r>
        <w:rPr>
          <w:spacing w:val="-6"/>
        </w:rPr>
        <w:t xml:space="preserve"> </w:t>
      </w:r>
      <w:r>
        <w:t>trainable</w:t>
      </w:r>
      <w:r>
        <w:rPr>
          <w:spacing w:val="-6"/>
        </w:rPr>
        <w:t xml:space="preserve"> </w:t>
      </w:r>
      <w:r>
        <w:t>parameters</w:t>
      </w:r>
      <w:r>
        <w:rPr>
          <w:spacing w:val="-6"/>
        </w:rPr>
        <w:t xml:space="preserve"> </w:t>
      </w:r>
      <w:r>
        <w:t>=</w:t>
      </w:r>
      <w:r>
        <w:rPr>
          <w:spacing w:val="-5"/>
        </w:rPr>
        <w:t xml:space="preserve"> </w:t>
      </w:r>
      <w:r>
        <w:t>(kernel</w:t>
      </w:r>
      <w:r>
        <w:rPr>
          <w:spacing w:val="-6"/>
        </w:rPr>
        <w:t xml:space="preserve"> </w:t>
      </w:r>
      <w:r>
        <w:t>height</w:t>
      </w:r>
      <w:r>
        <w:rPr>
          <w:spacing w:val="-6"/>
        </w:rPr>
        <w:t xml:space="preserve"> </w:t>
      </w:r>
      <w:r>
        <w:t>×</w:t>
      </w:r>
      <w:r>
        <w:rPr>
          <w:spacing w:val="-6"/>
        </w:rPr>
        <w:t xml:space="preserve"> </w:t>
      </w:r>
      <w:r>
        <w:t>kernel</w:t>
      </w:r>
      <w:r>
        <w:rPr>
          <w:spacing w:val="-6"/>
        </w:rPr>
        <w:t xml:space="preserve"> </w:t>
      </w:r>
      <w:r>
        <w:t>width</w:t>
      </w:r>
      <w:r>
        <w:rPr>
          <w:spacing w:val="-6"/>
        </w:rPr>
        <w:t xml:space="preserve"> </w:t>
      </w:r>
      <w:r>
        <w:t>×</w:t>
      </w:r>
      <w:r>
        <w:rPr>
          <w:spacing w:val="-6"/>
        </w:rPr>
        <w:t xml:space="preserve"> </w:t>
      </w:r>
      <w:r>
        <w:t>input</w:t>
      </w:r>
      <w:r>
        <w:rPr>
          <w:spacing w:val="-5"/>
        </w:rPr>
        <w:t xml:space="preserve"> </w:t>
      </w:r>
      <w:r>
        <w:rPr>
          <w:spacing w:val="-2"/>
        </w:rPr>
        <w:t>channels</w:t>
      </w:r>
    </w:p>
    <w:p w14:paraId="2A27B006">
      <w:pPr>
        <w:pStyle w:val="6"/>
        <w:spacing w:before="149"/>
        <w:jc w:val="both"/>
      </w:pPr>
      <w:r>
        <w:t>+</w:t>
      </w:r>
      <w:r>
        <w:rPr>
          <w:spacing w:val="-3"/>
        </w:rPr>
        <w:t xml:space="preserve"> </w:t>
      </w:r>
      <w:r>
        <w:t>1</w:t>
      </w:r>
      <w:r>
        <w:rPr>
          <w:spacing w:val="-3"/>
        </w:rPr>
        <w:t xml:space="preserve"> </w:t>
      </w:r>
      <w:r>
        <w:t>bias)</w:t>
      </w:r>
      <w:r>
        <w:rPr>
          <w:spacing w:val="-2"/>
        </w:rPr>
        <w:t xml:space="preserve"> </w:t>
      </w:r>
      <w:r>
        <w:t>×</w:t>
      </w:r>
      <w:r>
        <w:rPr>
          <w:spacing w:val="-3"/>
        </w:rPr>
        <w:t xml:space="preserve"> </w:t>
      </w:r>
      <w:r>
        <w:t>number</w:t>
      </w:r>
      <w:r>
        <w:rPr>
          <w:spacing w:val="-3"/>
        </w:rPr>
        <w:t xml:space="preserve"> </w:t>
      </w:r>
      <w:r>
        <w:t>of</w:t>
      </w:r>
      <w:r>
        <w:rPr>
          <w:spacing w:val="-2"/>
        </w:rPr>
        <w:t xml:space="preserve"> filters.</w:t>
      </w:r>
    </w:p>
    <w:p w14:paraId="6DA48333">
      <w:pPr>
        <w:pStyle w:val="6"/>
        <w:spacing w:before="9"/>
        <w:ind w:left="0"/>
        <w:jc w:val="both"/>
        <w:rPr>
          <w:sz w:val="20"/>
        </w:rPr>
      </w:pPr>
    </w:p>
    <w:tbl>
      <w:tblPr>
        <w:tblStyle w:val="5"/>
        <w:tblW w:w="0" w:type="auto"/>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40"/>
        <w:gridCol w:w="1940"/>
        <w:gridCol w:w="1880"/>
        <w:gridCol w:w="3460"/>
      </w:tblGrid>
      <w:tr w14:paraId="1EB424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240" w:type="dxa"/>
          </w:tcPr>
          <w:p w14:paraId="4D481606">
            <w:pPr>
              <w:pStyle w:val="9"/>
              <w:spacing w:before="5"/>
              <w:rPr>
                <w:b/>
                <w:sz w:val="26"/>
              </w:rPr>
            </w:pPr>
            <w:r>
              <w:rPr>
                <w:b/>
                <w:spacing w:val="-2"/>
                <w:sz w:val="26"/>
              </w:rPr>
              <w:t>Layer</w:t>
            </w:r>
          </w:p>
        </w:tc>
        <w:tc>
          <w:tcPr>
            <w:tcW w:w="1940" w:type="dxa"/>
          </w:tcPr>
          <w:p w14:paraId="1EE60E57">
            <w:pPr>
              <w:pStyle w:val="9"/>
              <w:spacing w:before="5"/>
              <w:ind w:left="102"/>
              <w:rPr>
                <w:b/>
                <w:sz w:val="26"/>
              </w:rPr>
            </w:pPr>
            <w:r>
              <w:rPr>
                <w:b/>
                <w:sz w:val="26"/>
              </w:rPr>
              <w:t>Output</w:t>
            </w:r>
            <w:r>
              <w:rPr>
                <w:b/>
                <w:spacing w:val="-6"/>
                <w:sz w:val="26"/>
              </w:rPr>
              <w:t xml:space="preserve"> </w:t>
            </w:r>
            <w:r>
              <w:rPr>
                <w:b/>
                <w:spacing w:val="-2"/>
                <w:sz w:val="26"/>
              </w:rPr>
              <w:t>shape</w:t>
            </w:r>
          </w:p>
        </w:tc>
        <w:tc>
          <w:tcPr>
            <w:tcW w:w="1880" w:type="dxa"/>
          </w:tcPr>
          <w:p w14:paraId="79F940AD">
            <w:pPr>
              <w:pStyle w:val="9"/>
              <w:spacing w:before="5"/>
              <w:ind w:left="111"/>
              <w:rPr>
                <w:b/>
                <w:sz w:val="26"/>
              </w:rPr>
            </w:pPr>
            <w:r>
              <w:rPr>
                <w:b/>
                <w:spacing w:val="-2"/>
                <w:sz w:val="26"/>
              </w:rPr>
              <w:t>Trainable</w:t>
            </w:r>
          </w:p>
          <w:p w14:paraId="58399D90">
            <w:pPr>
              <w:pStyle w:val="9"/>
              <w:spacing w:before="150"/>
              <w:ind w:left="111"/>
              <w:rPr>
                <w:b/>
                <w:sz w:val="26"/>
              </w:rPr>
            </w:pPr>
            <w:r>
              <w:rPr>
                <w:b/>
                <w:spacing w:val="-2"/>
                <w:sz w:val="26"/>
              </w:rPr>
              <w:t>parameters</w:t>
            </w:r>
          </w:p>
        </w:tc>
        <w:tc>
          <w:tcPr>
            <w:tcW w:w="3460" w:type="dxa"/>
          </w:tcPr>
          <w:p w14:paraId="64BF02F2">
            <w:pPr>
              <w:pStyle w:val="9"/>
              <w:spacing w:before="5"/>
              <w:ind w:left="106"/>
              <w:rPr>
                <w:b/>
                <w:sz w:val="26"/>
              </w:rPr>
            </w:pPr>
            <w:r>
              <w:rPr>
                <w:b/>
                <w:spacing w:val="-2"/>
                <w:sz w:val="26"/>
              </w:rPr>
              <w:t>Calculation</w:t>
            </w:r>
          </w:p>
        </w:tc>
      </w:tr>
      <w:tr w14:paraId="7F6E45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2240" w:type="dxa"/>
          </w:tcPr>
          <w:p w14:paraId="6CC2E51F">
            <w:pPr>
              <w:pStyle w:val="9"/>
              <w:spacing w:before="0" w:line="297" w:lineRule="exact"/>
              <w:rPr>
                <w:sz w:val="26"/>
              </w:rPr>
            </w:pPr>
            <w:r>
              <w:rPr>
                <w:spacing w:val="-2"/>
                <w:sz w:val="26"/>
              </w:rPr>
              <w:t>Input</w:t>
            </w:r>
          </w:p>
        </w:tc>
        <w:tc>
          <w:tcPr>
            <w:tcW w:w="1940" w:type="dxa"/>
          </w:tcPr>
          <w:p w14:paraId="5F71906B">
            <w:pPr>
              <w:pStyle w:val="9"/>
              <w:spacing w:before="0" w:line="297" w:lineRule="exact"/>
              <w:ind w:left="102"/>
              <w:rPr>
                <w:sz w:val="26"/>
              </w:rPr>
            </w:pPr>
            <w:r>
              <w:rPr>
                <w:sz w:val="26"/>
              </w:rPr>
              <w:t>32</w:t>
            </w:r>
            <w:r>
              <w:rPr>
                <w:spacing w:val="-2"/>
                <w:sz w:val="26"/>
              </w:rPr>
              <w:t xml:space="preserve"> </w:t>
            </w:r>
            <w:r>
              <w:rPr>
                <w:sz w:val="26"/>
              </w:rPr>
              <w:t>×</w:t>
            </w:r>
            <w:r>
              <w:rPr>
                <w:spacing w:val="-1"/>
                <w:sz w:val="26"/>
              </w:rPr>
              <w:t xml:space="preserve"> </w:t>
            </w:r>
            <w:r>
              <w:rPr>
                <w:sz w:val="26"/>
              </w:rPr>
              <w:t>32</w:t>
            </w:r>
            <w:r>
              <w:rPr>
                <w:spacing w:val="-2"/>
                <w:sz w:val="26"/>
              </w:rPr>
              <w:t xml:space="preserve"> </w:t>
            </w:r>
            <w:r>
              <w:rPr>
                <w:sz w:val="26"/>
              </w:rPr>
              <w:t>×</w:t>
            </w:r>
            <w:r>
              <w:rPr>
                <w:spacing w:val="-1"/>
                <w:sz w:val="26"/>
              </w:rPr>
              <w:t xml:space="preserve"> </w:t>
            </w:r>
            <w:r>
              <w:rPr>
                <w:spacing w:val="-10"/>
                <w:sz w:val="26"/>
              </w:rPr>
              <w:t>3</w:t>
            </w:r>
          </w:p>
        </w:tc>
        <w:tc>
          <w:tcPr>
            <w:tcW w:w="1880" w:type="dxa"/>
          </w:tcPr>
          <w:p w14:paraId="060B5526">
            <w:pPr>
              <w:pStyle w:val="9"/>
              <w:spacing w:before="0" w:line="297" w:lineRule="exact"/>
              <w:ind w:left="111"/>
              <w:rPr>
                <w:sz w:val="26"/>
              </w:rPr>
            </w:pPr>
            <w:r>
              <w:rPr>
                <w:spacing w:val="-10"/>
                <w:sz w:val="26"/>
              </w:rPr>
              <w:t>0</w:t>
            </w:r>
          </w:p>
        </w:tc>
        <w:tc>
          <w:tcPr>
            <w:tcW w:w="3460" w:type="dxa"/>
          </w:tcPr>
          <w:p w14:paraId="5E0023CF">
            <w:pPr>
              <w:pStyle w:val="9"/>
              <w:spacing w:before="0" w:line="297" w:lineRule="exact"/>
              <w:ind w:left="106"/>
              <w:rPr>
                <w:sz w:val="26"/>
              </w:rPr>
            </w:pPr>
            <w:r>
              <w:rPr>
                <w:sz w:val="26"/>
              </w:rPr>
              <w:t>Input</w:t>
            </w:r>
            <w:r>
              <w:rPr>
                <w:spacing w:val="-5"/>
                <w:sz w:val="26"/>
              </w:rPr>
              <w:t xml:space="preserve"> </w:t>
            </w:r>
            <w:r>
              <w:rPr>
                <w:spacing w:val="-2"/>
                <w:sz w:val="26"/>
              </w:rPr>
              <w:t>image</w:t>
            </w:r>
          </w:p>
        </w:tc>
      </w:tr>
      <w:tr w14:paraId="0E431B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0" w:hRule="atLeast"/>
        </w:trPr>
        <w:tc>
          <w:tcPr>
            <w:tcW w:w="2240" w:type="dxa"/>
          </w:tcPr>
          <w:p w14:paraId="3898EDB3">
            <w:pPr>
              <w:pStyle w:val="9"/>
              <w:spacing w:before="1"/>
              <w:rPr>
                <w:sz w:val="26"/>
              </w:rPr>
            </w:pPr>
            <w:r>
              <w:rPr>
                <w:sz w:val="26"/>
              </w:rPr>
              <w:t>Conv2D,</w:t>
            </w:r>
            <w:r>
              <w:rPr>
                <w:spacing w:val="-5"/>
                <w:sz w:val="26"/>
              </w:rPr>
              <w:t xml:space="preserve"> </w:t>
            </w:r>
            <w:r>
              <w:rPr>
                <w:sz w:val="26"/>
              </w:rPr>
              <w:t>32</w:t>
            </w:r>
            <w:r>
              <w:rPr>
                <w:spacing w:val="-4"/>
                <w:sz w:val="26"/>
              </w:rPr>
              <w:t xml:space="preserve"> </w:t>
            </w:r>
            <w:r>
              <w:rPr>
                <w:spacing w:val="-2"/>
                <w:sz w:val="26"/>
              </w:rPr>
              <w:t>filters,</w:t>
            </w:r>
          </w:p>
          <w:p w14:paraId="7AA5CA06">
            <w:pPr>
              <w:pStyle w:val="9"/>
              <w:rPr>
                <w:sz w:val="26"/>
              </w:rPr>
            </w:pPr>
            <w:r>
              <w:rPr>
                <w:sz w:val="26"/>
              </w:rPr>
              <w:t>3×3,</w:t>
            </w:r>
            <w:r>
              <w:rPr>
                <w:spacing w:val="-4"/>
                <w:sz w:val="26"/>
              </w:rPr>
              <w:t xml:space="preserve"> same</w:t>
            </w:r>
          </w:p>
        </w:tc>
        <w:tc>
          <w:tcPr>
            <w:tcW w:w="1940" w:type="dxa"/>
          </w:tcPr>
          <w:p w14:paraId="38EA01A5">
            <w:pPr>
              <w:pStyle w:val="9"/>
              <w:spacing w:before="1"/>
              <w:ind w:left="102"/>
              <w:rPr>
                <w:sz w:val="26"/>
              </w:rPr>
            </w:pPr>
            <w:r>
              <w:rPr>
                <w:sz w:val="26"/>
              </w:rPr>
              <w:t>32</w:t>
            </w:r>
            <w:r>
              <w:rPr>
                <w:spacing w:val="-2"/>
                <w:sz w:val="26"/>
              </w:rPr>
              <w:t xml:space="preserve"> </w:t>
            </w:r>
            <w:r>
              <w:rPr>
                <w:sz w:val="26"/>
              </w:rPr>
              <w:t>×</w:t>
            </w:r>
            <w:r>
              <w:rPr>
                <w:spacing w:val="-1"/>
                <w:sz w:val="26"/>
              </w:rPr>
              <w:t xml:space="preserve"> </w:t>
            </w:r>
            <w:r>
              <w:rPr>
                <w:sz w:val="26"/>
              </w:rPr>
              <w:t>32</w:t>
            </w:r>
            <w:r>
              <w:rPr>
                <w:spacing w:val="-2"/>
                <w:sz w:val="26"/>
              </w:rPr>
              <w:t xml:space="preserve"> </w:t>
            </w:r>
            <w:r>
              <w:rPr>
                <w:sz w:val="26"/>
              </w:rPr>
              <w:t>×</w:t>
            </w:r>
            <w:r>
              <w:rPr>
                <w:spacing w:val="-1"/>
                <w:sz w:val="26"/>
              </w:rPr>
              <w:t xml:space="preserve"> </w:t>
            </w:r>
            <w:r>
              <w:rPr>
                <w:spacing w:val="-5"/>
                <w:sz w:val="26"/>
              </w:rPr>
              <w:t>32</w:t>
            </w:r>
          </w:p>
        </w:tc>
        <w:tc>
          <w:tcPr>
            <w:tcW w:w="1880" w:type="dxa"/>
          </w:tcPr>
          <w:p w14:paraId="6F0A6B52">
            <w:pPr>
              <w:pStyle w:val="9"/>
              <w:spacing w:before="1"/>
              <w:ind w:left="111"/>
              <w:rPr>
                <w:sz w:val="26"/>
              </w:rPr>
            </w:pPr>
            <w:r>
              <w:rPr>
                <w:spacing w:val="-5"/>
                <w:sz w:val="26"/>
              </w:rPr>
              <w:t>896</w:t>
            </w:r>
          </w:p>
        </w:tc>
        <w:tc>
          <w:tcPr>
            <w:tcW w:w="3460" w:type="dxa"/>
          </w:tcPr>
          <w:p w14:paraId="0B353B07">
            <w:pPr>
              <w:pStyle w:val="9"/>
              <w:spacing w:before="1"/>
              <w:ind w:left="106"/>
              <w:rPr>
                <w:sz w:val="26"/>
              </w:rPr>
            </w:pPr>
            <w:r>
              <w:rPr>
                <w:sz w:val="26"/>
              </w:rPr>
              <w:t>(3×3×3</w:t>
            </w:r>
            <w:r>
              <w:rPr>
                <w:spacing w:val="-3"/>
                <w:sz w:val="26"/>
              </w:rPr>
              <w:t xml:space="preserve"> </w:t>
            </w:r>
            <w:r>
              <w:rPr>
                <w:sz w:val="26"/>
              </w:rPr>
              <w:t>+</w:t>
            </w:r>
            <w:r>
              <w:rPr>
                <w:spacing w:val="-2"/>
                <w:sz w:val="26"/>
              </w:rPr>
              <w:t xml:space="preserve"> </w:t>
            </w:r>
            <w:r>
              <w:rPr>
                <w:sz w:val="26"/>
              </w:rPr>
              <w:t>1)</w:t>
            </w:r>
            <w:r>
              <w:rPr>
                <w:spacing w:val="-3"/>
                <w:sz w:val="26"/>
              </w:rPr>
              <w:t xml:space="preserve"> </w:t>
            </w:r>
            <w:r>
              <w:rPr>
                <w:sz w:val="26"/>
              </w:rPr>
              <w:t>×</w:t>
            </w:r>
            <w:r>
              <w:rPr>
                <w:spacing w:val="-2"/>
                <w:sz w:val="26"/>
              </w:rPr>
              <w:t xml:space="preserve"> </w:t>
            </w:r>
            <w:r>
              <w:rPr>
                <w:spacing w:val="-5"/>
                <w:sz w:val="26"/>
              </w:rPr>
              <w:t>32</w:t>
            </w:r>
          </w:p>
        </w:tc>
      </w:tr>
    </w:tbl>
    <w:p w14:paraId="61DE7DBD">
      <w:pPr>
        <w:pStyle w:val="9"/>
        <w:spacing w:after="0"/>
        <w:rPr>
          <w:sz w:val="26"/>
        </w:rPr>
        <w:sectPr>
          <w:pgSz w:w="12240" w:h="15840"/>
          <w:pgMar w:top="940" w:right="1080" w:bottom="1219" w:left="1080" w:header="720" w:footer="720" w:gutter="0"/>
          <w:cols w:space="720" w:num="1"/>
        </w:sectPr>
      </w:pPr>
    </w:p>
    <w:tbl>
      <w:tblPr>
        <w:tblStyle w:val="5"/>
        <w:tblW w:w="0" w:type="auto"/>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40"/>
        <w:gridCol w:w="1940"/>
        <w:gridCol w:w="1880"/>
        <w:gridCol w:w="3460"/>
      </w:tblGrid>
      <w:tr w14:paraId="31F0B5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0" w:hRule="atLeast"/>
        </w:trPr>
        <w:tc>
          <w:tcPr>
            <w:tcW w:w="2240" w:type="dxa"/>
          </w:tcPr>
          <w:p w14:paraId="169B33A2">
            <w:pPr>
              <w:pStyle w:val="9"/>
              <w:spacing w:before="3"/>
              <w:rPr>
                <w:sz w:val="26"/>
              </w:rPr>
            </w:pPr>
            <w:r>
              <w:rPr>
                <w:spacing w:val="-2"/>
                <w:sz w:val="26"/>
              </w:rPr>
              <w:t>MaxPooling2D,</w:t>
            </w:r>
          </w:p>
          <w:p w14:paraId="471535E4">
            <w:pPr>
              <w:pStyle w:val="9"/>
              <w:rPr>
                <w:sz w:val="26"/>
              </w:rPr>
            </w:pPr>
            <w:r>
              <w:rPr>
                <w:spacing w:val="-5"/>
                <w:sz w:val="26"/>
              </w:rPr>
              <w:t>2×2</w:t>
            </w:r>
          </w:p>
        </w:tc>
        <w:tc>
          <w:tcPr>
            <w:tcW w:w="1940" w:type="dxa"/>
          </w:tcPr>
          <w:p w14:paraId="1EEC84B7">
            <w:pPr>
              <w:pStyle w:val="9"/>
              <w:spacing w:before="3"/>
              <w:ind w:left="102"/>
              <w:rPr>
                <w:sz w:val="26"/>
              </w:rPr>
            </w:pPr>
            <w:r>
              <w:rPr>
                <w:sz w:val="26"/>
              </w:rPr>
              <w:t>16</w:t>
            </w:r>
            <w:r>
              <w:rPr>
                <w:spacing w:val="-2"/>
                <w:sz w:val="26"/>
              </w:rPr>
              <w:t xml:space="preserve"> </w:t>
            </w:r>
            <w:r>
              <w:rPr>
                <w:sz w:val="26"/>
              </w:rPr>
              <w:t>×</w:t>
            </w:r>
            <w:r>
              <w:rPr>
                <w:spacing w:val="-1"/>
                <w:sz w:val="26"/>
              </w:rPr>
              <w:t xml:space="preserve"> </w:t>
            </w:r>
            <w:r>
              <w:rPr>
                <w:sz w:val="26"/>
              </w:rPr>
              <w:t>16</w:t>
            </w:r>
            <w:r>
              <w:rPr>
                <w:spacing w:val="-2"/>
                <w:sz w:val="26"/>
              </w:rPr>
              <w:t xml:space="preserve"> </w:t>
            </w:r>
            <w:r>
              <w:rPr>
                <w:sz w:val="26"/>
              </w:rPr>
              <w:t>×</w:t>
            </w:r>
            <w:r>
              <w:rPr>
                <w:spacing w:val="-1"/>
                <w:sz w:val="26"/>
              </w:rPr>
              <w:t xml:space="preserve"> </w:t>
            </w:r>
            <w:r>
              <w:rPr>
                <w:spacing w:val="-5"/>
                <w:sz w:val="26"/>
              </w:rPr>
              <w:t>32</w:t>
            </w:r>
          </w:p>
        </w:tc>
        <w:tc>
          <w:tcPr>
            <w:tcW w:w="1880" w:type="dxa"/>
          </w:tcPr>
          <w:p w14:paraId="0702CAC3">
            <w:pPr>
              <w:pStyle w:val="9"/>
              <w:spacing w:before="3"/>
              <w:ind w:left="111"/>
              <w:rPr>
                <w:sz w:val="26"/>
              </w:rPr>
            </w:pPr>
            <w:r>
              <w:rPr>
                <w:spacing w:val="-10"/>
                <w:sz w:val="26"/>
              </w:rPr>
              <w:t>0</w:t>
            </w:r>
          </w:p>
        </w:tc>
        <w:tc>
          <w:tcPr>
            <w:tcW w:w="3460" w:type="dxa"/>
          </w:tcPr>
          <w:p w14:paraId="74235D80">
            <w:pPr>
              <w:pStyle w:val="9"/>
              <w:spacing w:before="3"/>
              <w:ind w:left="106"/>
              <w:rPr>
                <w:sz w:val="26"/>
              </w:rPr>
            </w:pPr>
            <w:r>
              <w:rPr>
                <w:sz w:val="26"/>
              </w:rPr>
              <w:t>Spatial</w:t>
            </w:r>
            <w:r>
              <w:rPr>
                <w:spacing w:val="-9"/>
                <w:sz w:val="26"/>
              </w:rPr>
              <w:t xml:space="preserve"> </w:t>
            </w:r>
            <w:r>
              <w:rPr>
                <w:sz w:val="26"/>
              </w:rPr>
              <w:t>dimensions</w:t>
            </w:r>
            <w:r>
              <w:rPr>
                <w:spacing w:val="-8"/>
                <w:sz w:val="26"/>
              </w:rPr>
              <w:t xml:space="preserve"> </w:t>
            </w:r>
            <w:r>
              <w:rPr>
                <w:spacing w:val="-2"/>
                <w:sz w:val="26"/>
              </w:rPr>
              <w:t>halved</w:t>
            </w:r>
          </w:p>
        </w:tc>
      </w:tr>
      <w:tr w14:paraId="2CABAE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2240" w:type="dxa"/>
          </w:tcPr>
          <w:p w14:paraId="20CEE9B3">
            <w:pPr>
              <w:pStyle w:val="9"/>
              <w:spacing w:before="15"/>
              <w:rPr>
                <w:sz w:val="26"/>
              </w:rPr>
            </w:pPr>
            <w:r>
              <w:rPr>
                <w:sz w:val="26"/>
              </w:rPr>
              <w:t>Conv2D,</w:t>
            </w:r>
            <w:r>
              <w:rPr>
                <w:spacing w:val="-5"/>
                <w:sz w:val="26"/>
              </w:rPr>
              <w:t xml:space="preserve"> </w:t>
            </w:r>
            <w:r>
              <w:rPr>
                <w:sz w:val="26"/>
              </w:rPr>
              <w:t>64</w:t>
            </w:r>
            <w:r>
              <w:rPr>
                <w:spacing w:val="-4"/>
                <w:sz w:val="26"/>
              </w:rPr>
              <w:t xml:space="preserve"> </w:t>
            </w:r>
            <w:r>
              <w:rPr>
                <w:spacing w:val="-2"/>
                <w:sz w:val="26"/>
              </w:rPr>
              <w:t>filters,</w:t>
            </w:r>
          </w:p>
          <w:p w14:paraId="43103013">
            <w:pPr>
              <w:pStyle w:val="9"/>
              <w:rPr>
                <w:sz w:val="26"/>
              </w:rPr>
            </w:pPr>
            <w:r>
              <w:rPr>
                <w:sz w:val="26"/>
              </w:rPr>
              <w:t>3×3,</w:t>
            </w:r>
            <w:r>
              <w:rPr>
                <w:spacing w:val="-4"/>
                <w:sz w:val="26"/>
              </w:rPr>
              <w:t xml:space="preserve"> same</w:t>
            </w:r>
          </w:p>
        </w:tc>
        <w:tc>
          <w:tcPr>
            <w:tcW w:w="1940" w:type="dxa"/>
          </w:tcPr>
          <w:p w14:paraId="6506E513">
            <w:pPr>
              <w:pStyle w:val="9"/>
              <w:spacing w:before="15"/>
              <w:ind w:left="102"/>
              <w:rPr>
                <w:sz w:val="26"/>
              </w:rPr>
            </w:pPr>
            <w:r>
              <w:rPr>
                <w:sz w:val="26"/>
              </w:rPr>
              <w:t>16</w:t>
            </w:r>
            <w:r>
              <w:rPr>
                <w:spacing w:val="-2"/>
                <w:sz w:val="26"/>
              </w:rPr>
              <w:t xml:space="preserve"> </w:t>
            </w:r>
            <w:r>
              <w:rPr>
                <w:sz w:val="26"/>
              </w:rPr>
              <w:t>×</w:t>
            </w:r>
            <w:r>
              <w:rPr>
                <w:spacing w:val="-1"/>
                <w:sz w:val="26"/>
              </w:rPr>
              <w:t xml:space="preserve"> </w:t>
            </w:r>
            <w:r>
              <w:rPr>
                <w:sz w:val="26"/>
              </w:rPr>
              <w:t>16</w:t>
            </w:r>
            <w:r>
              <w:rPr>
                <w:spacing w:val="-2"/>
                <w:sz w:val="26"/>
              </w:rPr>
              <w:t xml:space="preserve"> </w:t>
            </w:r>
            <w:r>
              <w:rPr>
                <w:sz w:val="26"/>
              </w:rPr>
              <w:t>×</w:t>
            </w:r>
            <w:r>
              <w:rPr>
                <w:spacing w:val="-1"/>
                <w:sz w:val="26"/>
              </w:rPr>
              <w:t xml:space="preserve"> </w:t>
            </w:r>
            <w:r>
              <w:rPr>
                <w:spacing w:val="-5"/>
                <w:sz w:val="26"/>
              </w:rPr>
              <w:t>64</w:t>
            </w:r>
          </w:p>
        </w:tc>
        <w:tc>
          <w:tcPr>
            <w:tcW w:w="1880" w:type="dxa"/>
          </w:tcPr>
          <w:p w14:paraId="59EFB13F">
            <w:pPr>
              <w:pStyle w:val="9"/>
              <w:spacing w:before="15"/>
              <w:ind w:left="111"/>
              <w:rPr>
                <w:sz w:val="26"/>
              </w:rPr>
            </w:pPr>
            <w:r>
              <w:rPr>
                <w:spacing w:val="-2"/>
                <w:sz w:val="26"/>
              </w:rPr>
              <w:t>18,496</w:t>
            </w:r>
          </w:p>
        </w:tc>
        <w:tc>
          <w:tcPr>
            <w:tcW w:w="3460" w:type="dxa"/>
          </w:tcPr>
          <w:p w14:paraId="69A56891">
            <w:pPr>
              <w:pStyle w:val="9"/>
              <w:spacing w:before="15"/>
              <w:ind w:left="106"/>
              <w:rPr>
                <w:sz w:val="26"/>
              </w:rPr>
            </w:pPr>
            <w:r>
              <w:rPr>
                <w:sz w:val="26"/>
              </w:rPr>
              <w:t>(3×3×32</w:t>
            </w:r>
            <w:r>
              <w:rPr>
                <w:spacing w:val="-3"/>
                <w:sz w:val="26"/>
              </w:rPr>
              <w:t xml:space="preserve"> </w:t>
            </w:r>
            <w:r>
              <w:rPr>
                <w:sz w:val="26"/>
              </w:rPr>
              <w:t>+</w:t>
            </w:r>
            <w:r>
              <w:rPr>
                <w:spacing w:val="-3"/>
                <w:sz w:val="26"/>
              </w:rPr>
              <w:t xml:space="preserve"> </w:t>
            </w:r>
            <w:r>
              <w:rPr>
                <w:sz w:val="26"/>
              </w:rPr>
              <w:t>1)</w:t>
            </w:r>
            <w:r>
              <w:rPr>
                <w:spacing w:val="-3"/>
                <w:sz w:val="26"/>
              </w:rPr>
              <w:t xml:space="preserve"> </w:t>
            </w:r>
            <w:r>
              <w:rPr>
                <w:sz w:val="26"/>
              </w:rPr>
              <w:t>×</w:t>
            </w:r>
            <w:r>
              <w:rPr>
                <w:spacing w:val="-2"/>
                <w:sz w:val="26"/>
              </w:rPr>
              <w:t xml:space="preserve"> </w:t>
            </w:r>
            <w:r>
              <w:rPr>
                <w:spacing w:val="-5"/>
                <w:sz w:val="26"/>
              </w:rPr>
              <w:t>64</w:t>
            </w:r>
          </w:p>
        </w:tc>
      </w:tr>
      <w:tr w14:paraId="7AE320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2240" w:type="dxa"/>
          </w:tcPr>
          <w:p w14:paraId="202D85FF">
            <w:pPr>
              <w:pStyle w:val="9"/>
              <w:spacing w:before="7"/>
              <w:rPr>
                <w:sz w:val="26"/>
              </w:rPr>
            </w:pPr>
            <w:r>
              <w:rPr>
                <w:spacing w:val="-2"/>
                <w:sz w:val="26"/>
              </w:rPr>
              <w:t>MaxPooling2D,</w:t>
            </w:r>
          </w:p>
          <w:p w14:paraId="4EEBDB56">
            <w:pPr>
              <w:pStyle w:val="9"/>
              <w:rPr>
                <w:sz w:val="26"/>
              </w:rPr>
            </w:pPr>
            <w:r>
              <w:rPr>
                <w:spacing w:val="-5"/>
                <w:sz w:val="26"/>
              </w:rPr>
              <w:t>2×2</w:t>
            </w:r>
          </w:p>
        </w:tc>
        <w:tc>
          <w:tcPr>
            <w:tcW w:w="1940" w:type="dxa"/>
          </w:tcPr>
          <w:p w14:paraId="1CE43FB6">
            <w:pPr>
              <w:pStyle w:val="9"/>
              <w:spacing w:before="7"/>
              <w:ind w:left="102"/>
              <w:rPr>
                <w:sz w:val="26"/>
              </w:rPr>
            </w:pPr>
            <w:r>
              <w:rPr>
                <w:sz w:val="26"/>
              </w:rPr>
              <w:t>8</w:t>
            </w:r>
            <w:r>
              <w:rPr>
                <w:spacing w:val="-1"/>
                <w:sz w:val="26"/>
              </w:rPr>
              <w:t xml:space="preserve"> </w:t>
            </w:r>
            <w:r>
              <w:rPr>
                <w:sz w:val="26"/>
              </w:rPr>
              <w:t>×</w:t>
            </w:r>
            <w:r>
              <w:rPr>
                <w:spacing w:val="-1"/>
                <w:sz w:val="26"/>
              </w:rPr>
              <w:t xml:space="preserve"> </w:t>
            </w:r>
            <w:r>
              <w:rPr>
                <w:sz w:val="26"/>
              </w:rPr>
              <w:t>8</w:t>
            </w:r>
            <w:r>
              <w:rPr>
                <w:spacing w:val="-1"/>
                <w:sz w:val="26"/>
              </w:rPr>
              <w:t xml:space="preserve"> </w:t>
            </w:r>
            <w:r>
              <w:rPr>
                <w:sz w:val="26"/>
              </w:rPr>
              <w:t>×</w:t>
            </w:r>
            <w:r>
              <w:rPr>
                <w:spacing w:val="-1"/>
                <w:sz w:val="26"/>
              </w:rPr>
              <w:t xml:space="preserve"> </w:t>
            </w:r>
            <w:r>
              <w:rPr>
                <w:spacing w:val="-5"/>
                <w:sz w:val="26"/>
              </w:rPr>
              <w:t>64</w:t>
            </w:r>
          </w:p>
        </w:tc>
        <w:tc>
          <w:tcPr>
            <w:tcW w:w="1880" w:type="dxa"/>
          </w:tcPr>
          <w:p w14:paraId="2AAA2B4B">
            <w:pPr>
              <w:pStyle w:val="9"/>
              <w:spacing w:before="7"/>
              <w:ind w:left="111"/>
              <w:rPr>
                <w:sz w:val="26"/>
              </w:rPr>
            </w:pPr>
            <w:r>
              <w:rPr>
                <w:spacing w:val="-10"/>
                <w:sz w:val="26"/>
              </w:rPr>
              <w:t>0</w:t>
            </w:r>
          </w:p>
        </w:tc>
        <w:tc>
          <w:tcPr>
            <w:tcW w:w="3460" w:type="dxa"/>
          </w:tcPr>
          <w:p w14:paraId="54E81D98">
            <w:pPr>
              <w:pStyle w:val="9"/>
              <w:spacing w:before="7"/>
              <w:ind w:left="106"/>
              <w:rPr>
                <w:sz w:val="26"/>
              </w:rPr>
            </w:pPr>
            <w:r>
              <w:rPr>
                <w:sz w:val="26"/>
              </w:rPr>
              <w:t>Spatial</w:t>
            </w:r>
            <w:r>
              <w:rPr>
                <w:spacing w:val="-9"/>
                <w:sz w:val="26"/>
              </w:rPr>
              <w:t xml:space="preserve"> </w:t>
            </w:r>
            <w:r>
              <w:rPr>
                <w:sz w:val="26"/>
              </w:rPr>
              <w:t>dimensions</w:t>
            </w:r>
            <w:r>
              <w:rPr>
                <w:spacing w:val="-8"/>
                <w:sz w:val="26"/>
              </w:rPr>
              <w:t xml:space="preserve"> </w:t>
            </w:r>
            <w:r>
              <w:rPr>
                <w:spacing w:val="-2"/>
                <w:sz w:val="26"/>
              </w:rPr>
              <w:t>halved</w:t>
            </w:r>
          </w:p>
        </w:tc>
      </w:tr>
      <w:tr w14:paraId="773D2B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9" w:hRule="atLeast"/>
        </w:trPr>
        <w:tc>
          <w:tcPr>
            <w:tcW w:w="2240" w:type="dxa"/>
          </w:tcPr>
          <w:p w14:paraId="350D6CFB">
            <w:pPr>
              <w:pStyle w:val="9"/>
              <w:spacing w:before="0" w:line="298" w:lineRule="exact"/>
              <w:rPr>
                <w:sz w:val="26"/>
              </w:rPr>
            </w:pPr>
            <w:r>
              <w:rPr>
                <w:spacing w:val="-2"/>
                <w:sz w:val="26"/>
              </w:rPr>
              <w:t>Flatten</w:t>
            </w:r>
          </w:p>
        </w:tc>
        <w:tc>
          <w:tcPr>
            <w:tcW w:w="1940" w:type="dxa"/>
          </w:tcPr>
          <w:p w14:paraId="3B3EB8BB">
            <w:pPr>
              <w:pStyle w:val="9"/>
              <w:spacing w:before="0" w:line="298" w:lineRule="exact"/>
              <w:ind w:left="102"/>
              <w:rPr>
                <w:sz w:val="26"/>
              </w:rPr>
            </w:pPr>
            <w:r>
              <w:rPr>
                <w:spacing w:val="-2"/>
                <w:sz w:val="26"/>
              </w:rPr>
              <w:t>4,096</w:t>
            </w:r>
          </w:p>
        </w:tc>
        <w:tc>
          <w:tcPr>
            <w:tcW w:w="1880" w:type="dxa"/>
          </w:tcPr>
          <w:p w14:paraId="38AB142A">
            <w:pPr>
              <w:pStyle w:val="9"/>
              <w:spacing w:before="0" w:line="298" w:lineRule="exact"/>
              <w:ind w:left="111"/>
              <w:rPr>
                <w:sz w:val="26"/>
              </w:rPr>
            </w:pPr>
            <w:r>
              <w:rPr>
                <w:spacing w:val="-10"/>
                <w:sz w:val="26"/>
              </w:rPr>
              <w:t>0</w:t>
            </w:r>
          </w:p>
        </w:tc>
        <w:tc>
          <w:tcPr>
            <w:tcW w:w="3460" w:type="dxa"/>
          </w:tcPr>
          <w:p w14:paraId="33B582C9">
            <w:pPr>
              <w:pStyle w:val="9"/>
              <w:spacing w:before="0" w:line="298" w:lineRule="exact"/>
              <w:ind w:left="106"/>
              <w:rPr>
                <w:sz w:val="26"/>
              </w:rPr>
            </w:pPr>
            <w:r>
              <w:rPr>
                <w:sz w:val="26"/>
              </w:rPr>
              <w:t>8</w:t>
            </w:r>
            <w:r>
              <w:rPr>
                <w:spacing w:val="-1"/>
                <w:sz w:val="26"/>
              </w:rPr>
              <w:t xml:space="preserve"> </w:t>
            </w:r>
            <w:r>
              <w:rPr>
                <w:sz w:val="26"/>
              </w:rPr>
              <w:t>×</w:t>
            </w:r>
            <w:r>
              <w:rPr>
                <w:spacing w:val="-1"/>
                <w:sz w:val="26"/>
              </w:rPr>
              <w:t xml:space="preserve"> </w:t>
            </w:r>
            <w:r>
              <w:rPr>
                <w:sz w:val="26"/>
              </w:rPr>
              <w:t>8</w:t>
            </w:r>
            <w:r>
              <w:rPr>
                <w:spacing w:val="-1"/>
                <w:sz w:val="26"/>
              </w:rPr>
              <w:t xml:space="preserve"> </w:t>
            </w:r>
            <w:r>
              <w:rPr>
                <w:sz w:val="26"/>
              </w:rPr>
              <w:t>×</w:t>
            </w:r>
            <w:r>
              <w:rPr>
                <w:spacing w:val="-1"/>
                <w:sz w:val="26"/>
              </w:rPr>
              <w:t xml:space="preserve"> </w:t>
            </w:r>
            <w:r>
              <w:rPr>
                <w:spacing w:val="-5"/>
                <w:sz w:val="26"/>
              </w:rPr>
              <w:t>64</w:t>
            </w:r>
          </w:p>
        </w:tc>
      </w:tr>
      <w:tr w14:paraId="77C1CA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2240" w:type="dxa"/>
          </w:tcPr>
          <w:p w14:paraId="44685CC9">
            <w:pPr>
              <w:pStyle w:val="9"/>
              <w:spacing w:before="2"/>
              <w:rPr>
                <w:sz w:val="26"/>
              </w:rPr>
            </w:pPr>
            <w:r>
              <w:rPr>
                <w:sz w:val="26"/>
              </w:rPr>
              <w:t>Dropout,</w:t>
            </w:r>
            <w:r>
              <w:rPr>
                <w:spacing w:val="-6"/>
                <w:sz w:val="26"/>
              </w:rPr>
              <w:t xml:space="preserve"> </w:t>
            </w:r>
            <w:r>
              <w:rPr>
                <w:sz w:val="26"/>
              </w:rPr>
              <w:t>rate</w:t>
            </w:r>
            <w:r>
              <w:rPr>
                <w:spacing w:val="-6"/>
                <w:sz w:val="26"/>
              </w:rPr>
              <w:t xml:space="preserve"> </w:t>
            </w:r>
            <w:r>
              <w:rPr>
                <w:spacing w:val="-4"/>
                <w:sz w:val="26"/>
              </w:rPr>
              <w:t>0.30</w:t>
            </w:r>
          </w:p>
        </w:tc>
        <w:tc>
          <w:tcPr>
            <w:tcW w:w="1940" w:type="dxa"/>
          </w:tcPr>
          <w:p w14:paraId="5467A564">
            <w:pPr>
              <w:pStyle w:val="9"/>
              <w:spacing w:before="2"/>
              <w:ind w:left="102"/>
              <w:rPr>
                <w:sz w:val="26"/>
              </w:rPr>
            </w:pPr>
            <w:r>
              <w:rPr>
                <w:spacing w:val="-2"/>
                <w:sz w:val="26"/>
              </w:rPr>
              <w:t>4,096</w:t>
            </w:r>
          </w:p>
        </w:tc>
        <w:tc>
          <w:tcPr>
            <w:tcW w:w="1880" w:type="dxa"/>
          </w:tcPr>
          <w:p w14:paraId="08A1DC09">
            <w:pPr>
              <w:pStyle w:val="9"/>
              <w:spacing w:before="2"/>
              <w:ind w:left="111"/>
              <w:rPr>
                <w:sz w:val="26"/>
              </w:rPr>
            </w:pPr>
            <w:r>
              <w:rPr>
                <w:spacing w:val="-10"/>
                <w:sz w:val="26"/>
              </w:rPr>
              <w:t>0</w:t>
            </w:r>
          </w:p>
        </w:tc>
        <w:tc>
          <w:tcPr>
            <w:tcW w:w="3460" w:type="dxa"/>
          </w:tcPr>
          <w:p w14:paraId="210AEF55">
            <w:pPr>
              <w:pStyle w:val="9"/>
              <w:spacing w:before="2"/>
              <w:ind w:left="106"/>
              <w:rPr>
                <w:sz w:val="26"/>
              </w:rPr>
            </w:pPr>
            <w:r>
              <w:rPr>
                <w:sz w:val="26"/>
              </w:rPr>
              <w:t>No</w:t>
            </w:r>
            <w:r>
              <w:rPr>
                <w:spacing w:val="-6"/>
                <w:sz w:val="26"/>
              </w:rPr>
              <w:t xml:space="preserve"> </w:t>
            </w:r>
            <w:r>
              <w:rPr>
                <w:sz w:val="26"/>
              </w:rPr>
              <w:t>trainable</w:t>
            </w:r>
            <w:r>
              <w:rPr>
                <w:spacing w:val="-5"/>
                <w:sz w:val="26"/>
              </w:rPr>
              <w:t xml:space="preserve"> </w:t>
            </w:r>
            <w:r>
              <w:rPr>
                <w:spacing w:val="-2"/>
                <w:sz w:val="26"/>
              </w:rPr>
              <w:t>weights</w:t>
            </w:r>
          </w:p>
        </w:tc>
      </w:tr>
      <w:tr w14:paraId="055BD5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9" w:hRule="atLeast"/>
        </w:trPr>
        <w:tc>
          <w:tcPr>
            <w:tcW w:w="2240" w:type="dxa"/>
          </w:tcPr>
          <w:p w14:paraId="6CE80D64">
            <w:pPr>
              <w:pStyle w:val="9"/>
              <w:spacing w:before="5"/>
              <w:rPr>
                <w:sz w:val="26"/>
              </w:rPr>
            </w:pPr>
            <w:r>
              <w:rPr>
                <w:sz w:val="26"/>
              </w:rPr>
              <w:t>Dense,</w:t>
            </w:r>
            <w:r>
              <w:rPr>
                <w:spacing w:val="-4"/>
                <w:sz w:val="26"/>
              </w:rPr>
              <w:t xml:space="preserve"> </w:t>
            </w:r>
            <w:r>
              <w:rPr>
                <w:sz w:val="26"/>
              </w:rPr>
              <w:t>10</w:t>
            </w:r>
            <w:r>
              <w:rPr>
                <w:spacing w:val="-4"/>
                <w:sz w:val="26"/>
              </w:rPr>
              <w:t xml:space="preserve"> </w:t>
            </w:r>
            <w:r>
              <w:rPr>
                <w:spacing w:val="-2"/>
                <w:sz w:val="26"/>
              </w:rPr>
              <w:t>units</w:t>
            </w:r>
          </w:p>
        </w:tc>
        <w:tc>
          <w:tcPr>
            <w:tcW w:w="1940" w:type="dxa"/>
          </w:tcPr>
          <w:p w14:paraId="3512E7A9">
            <w:pPr>
              <w:pStyle w:val="9"/>
              <w:spacing w:before="5"/>
              <w:ind w:left="102"/>
              <w:rPr>
                <w:sz w:val="26"/>
              </w:rPr>
            </w:pPr>
            <w:r>
              <w:rPr>
                <w:spacing w:val="-5"/>
                <w:sz w:val="26"/>
              </w:rPr>
              <w:t>10</w:t>
            </w:r>
          </w:p>
        </w:tc>
        <w:tc>
          <w:tcPr>
            <w:tcW w:w="1880" w:type="dxa"/>
          </w:tcPr>
          <w:p w14:paraId="0A30499C">
            <w:pPr>
              <w:pStyle w:val="9"/>
              <w:spacing w:before="5"/>
              <w:ind w:left="111"/>
              <w:rPr>
                <w:sz w:val="26"/>
              </w:rPr>
            </w:pPr>
            <w:r>
              <w:rPr>
                <w:spacing w:val="-2"/>
                <w:sz w:val="26"/>
              </w:rPr>
              <w:t>40,970</w:t>
            </w:r>
          </w:p>
        </w:tc>
        <w:tc>
          <w:tcPr>
            <w:tcW w:w="3460" w:type="dxa"/>
          </w:tcPr>
          <w:p w14:paraId="7899D6D9">
            <w:pPr>
              <w:pStyle w:val="9"/>
              <w:spacing w:before="5"/>
              <w:ind w:left="106"/>
              <w:rPr>
                <w:sz w:val="26"/>
              </w:rPr>
            </w:pPr>
            <w:r>
              <w:rPr>
                <w:sz w:val="26"/>
              </w:rPr>
              <w:t>(4,096</w:t>
            </w:r>
            <w:r>
              <w:rPr>
                <w:spacing w:val="-3"/>
                <w:sz w:val="26"/>
              </w:rPr>
              <w:t xml:space="preserve"> </w:t>
            </w:r>
            <w:r>
              <w:rPr>
                <w:sz w:val="26"/>
              </w:rPr>
              <w:t>+</w:t>
            </w:r>
            <w:r>
              <w:rPr>
                <w:spacing w:val="-2"/>
                <w:sz w:val="26"/>
              </w:rPr>
              <w:t xml:space="preserve"> </w:t>
            </w:r>
            <w:r>
              <w:rPr>
                <w:sz w:val="26"/>
              </w:rPr>
              <w:t>1)</w:t>
            </w:r>
            <w:r>
              <w:rPr>
                <w:spacing w:val="-3"/>
                <w:sz w:val="26"/>
              </w:rPr>
              <w:t xml:space="preserve"> </w:t>
            </w:r>
            <w:r>
              <w:rPr>
                <w:sz w:val="26"/>
              </w:rPr>
              <w:t>×</w:t>
            </w:r>
            <w:r>
              <w:rPr>
                <w:spacing w:val="-2"/>
                <w:sz w:val="26"/>
              </w:rPr>
              <w:t xml:space="preserve"> </w:t>
            </w:r>
            <w:r>
              <w:rPr>
                <w:spacing w:val="-5"/>
                <w:sz w:val="26"/>
              </w:rPr>
              <w:t>10</w:t>
            </w:r>
          </w:p>
        </w:tc>
      </w:tr>
      <w:tr w14:paraId="4B4FB9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2240" w:type="dxa"/>
          </w:tcPr>
          <w:p w14:paraId="6ACA2161">
            <w:pPr>
              <w:pStyle w:val="9"/>
              <w:spacing w:before="9"/>
              <w:rPr>
                <w:sz w:val="26"/>
              </w:rPr>
            </w:pPr>
            <w:r>
              <w:rPr>
                <w:spacing w:val="-2"/>
                <w:sz w:val="26"/>
              </w:rPr>
              <w:t>Total</w:t>
            </w:r>
          </w:p>
        </w:tc>
        <w:tc>
          <w:tcPr>
            <w:tcW w:w="1940" w:type="dxa"/>
          </w:tcPr>
          <w:p w14:paraId="4689D311">
            <w:pPr>
              <w:pStyle w:val="9"/>
              <w:spacing w:before="9"/>
              <w:ind w:left="102"/>
              <w:rPr>
                <w:sz w:val="26"/>
              </w:rPr>
            </w:pPr>
            <w:r>
              <w:rPr>
                <w:sz w:val="26"/>
              </w:rPr>
              <w:t>10</w:t>
            </w:r>
            <w:r>
              <w:rPr>
                <w:spacing w:val="-4"/>
                <w:sz w:val="26"/>
              </w:rPr>
              <w:t xml:space="preserve"> </w:t>
            </w:r>
            <w:r>
              <w:rPr>
                <w:sz w:val="26"/>
              </w:rPr>
              <w:t>class</w:t>
            </w:r>
            <w:r>
              <w:rPr>
                <w:spacing w:val="-3"/>
                <w:sz w:val="26"/>
              </w:rPr>
              <w:t xml:space="preserve"> </w:t>
            </w:r>
            <w:r>
              <w:rPr>
                <w:spacing w:val="-2"/>
                <w:sz w:val="26"/>
              </w:rPr>
              <w:t>scores</w:t>
            </w:r>
          </w:p>
        </w:tc>
        <w:tc>
          <w:tcPr>
            <w:tcW w:w="1880" w:type="dxa"/>
          </w:tcPr>
          <w:p w14:paraId="577C41D3">
            <w:pPr>
              <w:pStyle w:val="9"/>
              <w:spacing w:before="9"/>
              <w:ind w:left="111"/>
              <w:rPr>
                <w:sz w:val="26"/>
              </w:rPr>
            </w:pPr>
            <w:r>
              <w:rPr>
                <w:spacing w:val="-2"/>
                <w:sz w:val="26"/>
              </w:rPr>
              <w:t>60,362</w:t>
            </w:r>
          </w:p>
        </w:tc>
        <w:tc>
          <w:tcPr>
            <w:tcW w:w="3460" w:type="dxa"/>
          </w:tcPr>
          <w:p w14:paraId="46CD35D1">
            <w:pPr>
              <w:pStyle w:val="9"/>
              <w:spacing w:before="9"/>
              <w:ind w:left="106"/>
              <w:rPr>
                <w:sz w:val="26"/>
              </w:rPr>
            </w:pPr>
            <w:r>
              <w:rPr>
                <w:sz w:val="26"/>
              </w:rPr>
              <w:t>Sum</w:t>
            </w:r>
            <w:r>
              <w:rPr>
                <w:spacing w:val="-5"/>
                <w:sz w:val="26"/>
              </w:rPr>
              <w:t xml:space="preserve"> </w:t>
            </w:r>
            <w:r>
              <w:rPr>
                <w:sz w:val="26"/>
              </w:rPr>
              <w:t>of</w:t>
            </w:r>
            <w:r>
              <w:rPr>
                <w:spacing w:val="-5"/>
                <w:sz w:val="26"/>
              </w:rPr>
              <w:t xml:space="preserve"> </w:t>
            </w:r>
            <w:r>
              <w:rPr>
                <w:sz w:val="26"/>
              </w:rPr>
              <w:t>trainable</w:t>
            </w:r>
            <w:r>
              <w:rPr>
                <w:spacing w:val="-4"/>
                <w:sz w:val="26"/>
              </w:rPr>
              <w:t xml:space="preserve"> </w:t>
            </w:r>
            <w:r>
              <w:rPr>
                <w:spacing w:val="-2"/>
                <w:sz w:val="26"/>
              </w:rPr>
              <w:t>parameters</w:t>
            </w:r>
          </w:p>
        </w:tc>
      </w:tr>
    </w:tbl>
    <w:p w14:paraId="60F46137">
      <w:pPr>
        <w:pStyle w:val="6"/>
        <w:spacing w:before="286"/>
        <w:ind w:left="0"/>
      </w:pPr>
    </w:p>
    <w:p w14:paraId="2D0C2BBF">
      <w:pPr>
        <w:pStyle w:val="6"/>
        <w:spacing w:before="0" w:line="360" w:lineRule="auto"/>
        <w:jc w:val="both"/>
      </w:pPr>
      <w:r>
        <w:t>Example</w:t>
      </w:r>
      <w:r>
        <w:rPr>
          <w:spacing w:val="-2"/>
        </w:rPr>
        <w:t xml:space="preserve"> </w:t>
      </w:r>
      <w:r>
        <w:t>calculation</w:t>
      </w:r>
      <w:r>
        <w:rPr>
          <w:spacing w:val="-2"/>
        </w:rPr>
        <w:t xml:space="preserve"> </w:t>
      </w:r>
      <w:r>
        <w:t>for</w:t>
      </w:r>
      <w:r>
        <w:rPr>
          <w:spacing w:val="-2"/>
        </w:rPr>
        <w:t xml:space="preserve"> </w:t>
      </w:r>
      <w:r>
        <w:t>the</w:t>
      </w:r>
      <w:r>
        <w:rPr>
          <w:spacing w:val="-2"/>
        </w:rPr>
        <w:t xml:space="preserve"> </w:t>
      </w:r>
      <w:r>
        <w:t>first</w:t>
      </w:r>
      <w:r>
        <w:rPr>
          <w:spacing w:val="-2"/>
        </w:rPr>
        <w:t xml:space="preserve"> </w:t>
      </w:r>
      <w:r>
        <w:t>convolution</w:t>
      </w:r>
      <w:r>
        <w:rPr>
          <w:spacing w:val="-2"/>
        </w:rPr>
        <w:t xml:space="preserve"> </w:t>
      </w:r>
      <w:r>
        <w:t>layer:</w:t>
      </w:r>
      <w:r>
        <w:rPr>
          <w:spacing w:val="-2"/>
        </w:rPr>
        <w:t xml:space="preserve"> </w:t>
      </w:r>
      <w:r>
        <w:t>(3</w:t>
      </w:r>
      <w:r>
        <w:rPr>
          <w:spacing w:val="-2"/>
        </w:rPr>
        <w:t xml:space="preserve"> </w:t>
      </w:r>
      <w:r>
        <w:t>×</w:t>
      </w:r>
      <w:r>
        <w:rPr>
          <w:spacing w:val="-2"/>
        </w:rPr>
        <w:t xml:space="preserve"> </w:t>
      </w:r>
      <w:r>
        <w:t>3</w:t>
      </w:r>
      <w:r>
        <w:rPr>
          <w:spacing w:val="-2"/>
        </w:rPr>
        <w:t xml:space="preserve"> </w:t>
      </w:r>
      <w:r>
        <w:t>×</w:t>
      </w:r>
      <w:r>
        <w:rPr>
          <w:spacing w:val="-2"/>
        </w:rPr>
        <w:t xml:space="preserve"> </w:t>
      </w:r>
      <w:r>
        <w:t>3</w:t>
      </w:r>
      <w:r>
        <w:rPr>
          <w:spacing w:val="-2"/>
        </w:rPr>
        <w:t xml:space="preserve"> </w:t>
      </w:r>
      <w:r>
        <w:t>+</w:t>
      </w:r>
      <w:r>
        <w:rPr>
          <w:spacing w:val="-2"/>
        </w:rPr>
        <w:t xml:space="preserve"> </w:t>
      </w:r>
      <w:r>
        <w:t>1)</w:t>
      </w:r>
      <w:r>
        <w:rPr>
          <w:spacing w:val="-2"/>
        </w:rPr>
        <w:t xml:space="preserve"> </w:t>
      </w:r>
      <w:r>
        <w:t>×</w:t>
      </w:r>
      <w:r>
        <w:rPr>
          <w:spacing w:val="-2"/>
        </w:rPr>
        <w:t xml:space="preserve"> </w:t>
      </w:r>
      <w:r>
        <w:t>32</w:t>
      </w:r>
      <w:r>
        <w:rPr>
          <w:spacing w:val="-2"/>
        </w:rPr>
        <w:t xml:space="preserve"> </w:t>
      </w:r>
      <w:r>
        <w:t>=</w:t>
      </w:r>
      <w:r>
        <w:rPr>
          <w:spacing w:val="-2"/>
        </w:rPr>
        <w:t xml:space="preserve"> </w:t>
      </w:r>
      <w:r>
        <w:t>(27</w:t>
      </w:r>
      <w:r>
        <w:rPr>
          <w:spacing w:val="-2"/>
        </w:rPr>
        <w:t xml:space="preserve"> </w:t>
      </w:r>
      <w:r>
        <w:t>+</w:t>
      </w:r>
      <w:r>
        <w:rPr>
          <w:spacing w:val="-2"/>
        </w:rPr>
        <w:t xml:space="preserve"> </w:t>
      </w:r>
      <w:r>
        <w:t>1)</w:t>
      </w:r>
      <w:r>
        <w:rPr>
          <w:spacing w:val="-2"/>
        </w:rPr>
        <w:t xml:space="preserve"> </w:t>
      </w:r>
      <w:r>
        <w:t>×</w:t>
      </w:r>
      <w:r>
        <w:rPr>
          <w:spacing w:val="-2"/>
        </w:rPr>
        <w:t xml:space="preserve"> </w:t>
      </w:r>
      <w:r>
        <w:t>32</w:t>
      </w:r>
      <w:r>
        <w:rPr>
          <w:spacing w:val="-2"/>
        </w:rPr>
        <w:t xml:space="preserve"> </w:t>
      </w:r>
      <w:r>
        <w:t>=</w:t>
      </w:r>
      <w:r>
        <w:rPr>
          <w:spacing w:val="-2"/>
        </w:rPr>
        <w:t xml:space="preserve"> </w:t>
      </w:r>
      <w:r>
        <w:t>896 parameters. Pooling, flattening and dropout layers do not introduce trainable parameters.</w:t>
      </w:r>
    </w:p>
    <w:p w14:paraId="46D301F2">
      <w:pPr>
        <w:pStyle w:val="6"/>
        <w:spacing w:line="360" w:lineRule="auto"/>
        <w:jc w:val="both"/>
      </w:pPr>
      <w:r>
        <w:t>For the second convolution layer, the input has 32 channels and the layer has 64 filters. Each filter</w:t>
      </w:r>
      <w:r>
        <w:rPr>
          <w:spacing w:val="-2"/>
        </w:rPr>
        <w:t xml:space="preserve"> </w:t>
      </w:r>
      <w:r>
        <w:t>therefore</w:t>
      </w:r>
      <w:r>
        <w:rPr>
          <w:spacing w:val="-2"/>
        </w:rPr>
        <w:t xml:space="preserve"> </w:t>
      </w:r>
      <w:r>
        <w:t>has</w:t>
      </w:r>
      <w:r>
        <w:rPr>
          <w:spacing w:val="-2"/>
        </w:rPr>
        <w:t xml:space="preserve"> </w:t>
      </w:r>
      <w:r>
        <w:t>3</w:t>
      </w:r>
      <w:r>
        <w:rPr>
          <w:spacing w:val="-2"/>
        </w:rPr>
        <w:t xml:space="preserve"> </w:t>
      </w:r>
      <w:r>
        <w:t>×</w:t>
      </w:r>
      <w:r>
        <w:rPr>
          <w:spacing w:val="-2"/>
        </w:rPr>
        <w:t xml:space="preserve"> </w:t>
      </w:r>
      <w:r>
        <w:t>3</w:t>
      </w:r>
      <w:r>
        <w:rPr>
          <w:spacing w:val="-2"/>
        </w:rPr>
        <w:t xml:space="preserve"> </w:t>
      </w:r>
      <w:r>
        <w:t>×</w:t>
      </w:r>
      <w:r>
        <w:rPr>
          <w:spacing w:val="-2"/>
        </w:rPr>
        <w:t xml:space="preserve"> </w:t>
      </w:r>
      <w:r>
        <w:t>32</w:t>
      </w:r>
      <w:r>
        <w:rPr>
          <w:spacing w:val="-2"/>
        </w:rPr>
        <w:t xml:space="preserve"> </w:t>
      </w:r>
      <w:r>
        <w:t>weights</w:t>
      </w:r>
      <w:r>
        <w:rPr>
          <w:spacing w:val="-2"/>
        </w:rPr>
        <w:t xml:space="preserve"> </w:t>
      </w:r>
      <w:r>
        <w:t>and</w:t>
      </w:r>
      <w:r>
        <w:rPr>
          <w:spacing w:val="-2"/>
        </w:rPr>
        <w:t xml:space="preserve"> </w:t>
      </w:r>
      <w:r>
        <w:t>one</w:t>
      </w:r>
      <w:r>
        <w:rPr>
          <w:spacing w:val="-2"/>
        </w:rPr>
        <w:t xml:space="preserve"> </w:t>
      </w:r>
      <w:r>
        <w:t>bias.</w:t>
      </w:r>
      <w:r>
        <w:rPr>
          <w:spacing w:val="-2"/>
        </w:rPr>
        <w:t xml:space="preserve"> </w:t>
      </w:r>
      <w:r>
        <w:t>Its</w:t>
      </w:r>
      <w:r>
        <w:rPr>
          <w:spacing w:val="-2"/>
        </w:rPr>
        <w:t xml:space="preserve"> </w:t>
      </w:r>
      <w:r>
        <w:t>parameter</w:t>
      </w:r>
      <w:r>
        <w:rPr>
          <w:spacing w:val="-2"/>
        </w:rPr>
        <w:t xml:space="preserve"> </w:t>
      </w:r>
      <w:r>
        <w:t>count</w:t>
      </w:r>
      <w:r>
        <w:rPr>
          <w:spacing w:val="-2"/>
        </w:rPr>
        <w:t xml:space="preserve"> </w:t>
      </w:r>
      <w:r>
        <w:t>is</w:t>
      </w:r>
      <w:r>
        <w:rPr>
          <w:spacing w:val="-2"/>
        </w:rPr>
        <w:t xml:space="preserve"> </w:t>
      </w:r>
      <w:r>
        <w:t>(3</w:t>
      </w:r>
      <w:r>
        <w:rPr>
          <w:spacing w:val="-2"/>
        </w:rPr>
        <w:t xml:space="preserve"> </w:t>
      </w:r>
      <w:r>
        <w:t>×</w:t>
      </w:r>
      <w:r>
        <w:rPr>
          <w:spacing w:val="-2"/>
        </w:rPr>
        <w:t xml:space="preserve"> </w:t>
      </w:r>
      <w:r>
        <w:t>3</w:t>
      </w:r>
      <w:r>
        <w:rPr>
          <w:spacing w:val="-2"/>
        </w:rPr>
        <w:t xml:space="preserve"> </w:t>
      </w:r>
      <w:r>
        <w:t>×</w:t>
      </w:r>
      <w:r>
        <w:rPr>
          <w:spacing w:val="-2"/>
        </w:rPr>
        <w:t xml:space="preserve"> </w:t>
      </w:r>
      <w:r>
        <w:t>32</w:t>
      </w:r>
      <w:r>
        <w:rPr>
          <w:spacing w:val="-2"/>
        </w:rPr>
        <w:t xml:space="preserve"> </w:t>
      </w:r>
      <w:r>
        <w:t>+</w:t>
      </w:r>
      <w:r>
        <w:rPr>
          <w:spacing w:val="-2"/>
        </w:rPr>
        <w:t xml:space="preserve"> </w:t>
      </w:r>
      <w:r>
        <w:t>1)</w:t>
      </w:r>
      <w:r>
        <w:rPr>
          <w:spacing w:val="-2"/>
        </w:rPr>
        <w:t xml:space="preserve"> </w:t>
      </w:r>
      <w:r>
        <w:t>×</w:t>
      </w:r>
      <w:r>
        <w:rPr>
          <w:spacing w:val="-2"/>
        </w:rPr>
        <w:t xml:space="preserve"> </w:t>
      </w:r>
      <w:r>
        <w:t>64</w:t>
      </w:r>
    </w:p>
    <w:p w14:paraId="74E51C3D">
      <w:pPr>
        <w:pStyle w:val="6"/>
        <w:spacing w:before="0"/>
        <w:jc w:val="both"/>
      </w:pPr>
      <w:r>
        <w:t>=</w:t>
      </w:r>
      <w:r>
        <w:rPr>
          <w:spacing w:val="-2"/>
        </w:rPr>
        <w:t xml:space="preserve"> </w:t>
      </w:r>
      <w:r>
        <w:t>(288</w:t>
      </w:r>
      <w:r>
        <w:rPr>
          <w:spacing w:val="-2"/>
        </w:rPr>
        <w:t xml:space="preserve"> </w:t>
      </w:r>
      <w:r>
        <w:t>+</w:t>
      </w:r>
      <w:r>
        <w:rPr>
          <w:spacing w:val="-2"/>
        </w:rPr>
        <w:t xml:space="preserve"> </w:t>
      </w:r>
      <w:r>
        <w:t>1)</w:t>
      </w:r>
      <w:r>
        <w:rPr>
          <w:spacing w:val="-1"/>
        </w:rPr>
        <w:t xml:space="preserve"> </w:t>
      </w:r>
      <w:r>
        <w:t>×</w:t>
      </w:r>
      <w:r>
        <w:rPr>
          <w:spacing w:val="-2"/>
        </w:rPr>
        <w:t xml:space="preserve"> </w:t>
      </w:r>
      <w:r>
        <w:t>64</w:t>
      </w:r>
      <w:r>
        <w:rPr>
          <w:spacing w:val="-2"/>
        </w:rPr>
        <w:t xml:space="preserve"> </w:t>
      </w:r>
      <w:r>
        <w:t>=</w:t>
      </w:r>
      <w:r>
        <w:rPr>
          <w:spacing w:val="-1"/>
        </w:rPr>
        <w:t xml:space="preserve"> </w:t>
      </w:r>
      <w:r>
        <w:rPr>
          <w:spacing w:val="-2"/>
        </w:rPr>
        <w:t>18,496.</w:t>
      </w:r>
    </w:p>
    <w:p w14:paraId="5B01997B">
      <w:pPr>
        <w:pStyle w:val="6"/>
        <w:spacing w:before="249" w:line="360" w:lineRule="auto"/>
        <w:ind w:right="192"/>
        <w:jc w:val="both"/>
      </w:pPr>
      <w:r>
        <w:t>After</w:t>
      </w:r>
      <w:r>
        <w:rPr>
          <w:spacing w:val="-3"/>
        </w:rPr>
        <w:t xml:space="preserve"> </w:t>
      </w:r>
      <w:r>
        <w:t>the</w:t>
      </w:r>
      <w:r>
        <w:rPr>
          <w:spacing w:val="-4"/>
        </w:rPr>
        <w:t xml:space="preserve"> </w:t>
      </w:r>
      <w:r>
        <w:t>second</w:t>
      </w:r>
      <w:r>
        <w:rPr>
          <w:spacing w:val="-3"/>
        </w:rPr>
        <w:t xml:space="preserve"> </w:t>
      </w:r>
      <w:r>
        <w:t>pooling</w:t>
      </w:r>
      <w:r>
        <w:rPr>
          <w:spacing w:val="-4"/>
        </w:rPr>
        <w:t xml:space="preserve"> </w:t>
      </w:r>
      <w:r>
        <w:t>layer,</w:t>
      </w:r>
      <w:r>
        <w:rPr>
          <w:spacing w:val="-3"/>
        </w:rPr>
        <w:t xml:space="preserve"> </w:t>
      </w:r>
      <w:r>
        <w:t>the</w:t>
      </w:r>
      <w:r>
        <w:rPr>
          <w:spacing w:val="-4"/>
        </w:rPr>
        <w:t xml:space="preserve"> </w:t>
      </w:r>
      <w:r>
        <w:t>tensor</w:t>
      </w:r>
      <w:r>
        <w:rPr>
          <w:spacing w:val="-3"/>
        </w:rPr>
        <w:t xml:space="preserve"> </w:t>
      </w:r>
      <w:r>
        <w:t>shape</w:t>
      </w:r>
      <w:r>
        <w:rPr>
          <w:spacing w:val="-4"/>
        </w:rPr>
        <w:t xml:space="preserve"> </w:t>
      </w:r>
      <w:r>
        <w:t>is</w:t>
      </w:r>
      <w:r>
        <w:rPr>
          <w:spacing w:val="-3"/>
        </w:rPr>
        <w:t xml:space="preserve"> </w:t>
      </w:r>
      <w:r>
        <w:t>8</w:t>
      </w:r>
      <w:r>
        <w:rPr>
          <w:spacing w:val="-4"/>
        </w:rPr>
        <w:t xml:space="preserve"> </w:t>
      </w:r>
      <w:r>
        <w:t>×</w:t>
      </w:r>
      <w:r>
        <w:rPr>
          <w:spacing w:val="-3"/>
        </w:rPr>
        <w:t xml:space="preserve"> </w:t>
      </w:r>
      <w:r>
        <w:t>8</w:t>
      </w:r>
      <w:r>
        <w:rPr>
          <w:spacing w:val="-4"/>
        </w:rPr>
        <w:t xml:space="preserve"> </w:t>
      </w:r>
      <w:r>
        <w:t>×</w:t>
      </w:r>
      <w:r>
        <w:rPr>
          <w:spacing w:val="-3"/>
        </w:rPr>
        <w:t xml:space="preserve"> </w:t>
      </w:r>
      <w:r>
        <w:t>64.</w:t>
      </w:r>
      <w:r>
        <w:rPr>
          <w:spacing w:val="-4"/>
        </w:rPr>
        <w:t xml:space="preserve"> </w:t>
      </w:r>
      <w:r>
        <w:t>Flattening</w:t>
      </w:r>
      <w:r>
        <w:rPr>
          <w:spacing w:val="-3"/>
        </w:rPr>
        <w:t xml:space="preserve"> </w:t>
      </w:r>
      <w:r>
        <w:t>rearranges</w:t>
      </w:r>
      <w:r>
        <w:rPr>
          <w:spacing w:val="-4"/>
        </w:rPr>
        <w:t xml:space="preserve"> </w:t>
      </w:r>
      <w:r>
        <w:t>this</w:t>
      </w:r>
      <w:r>
        <w:rPr>
          <w:spacing w:val="-3"/>
        </w:rPr>
        <w:t xml:space="preserve"> </w:t>
      </w:r>
      <w:r>
        <w:t>tensor into a vector containing 8 × 8 × 64 = 4,096 values; it does not learn weights. The dense layer has 4,096 × 10 weights and 10 bias terms, giving 40,970 trainable parameters.</w:t>
      </w:r>
    </w:p>
    <w:p w14:paraId="7E0A6716">
      <w:pPr>
        <w:pStyle w:val="6"/>
        <w:spacing w:line="360" w:lineRule="auto"/>
        <w:ind w:right="135"/>
        <w:jc w:val="both"/>
      </w:pPr>
      <w:r>
        <w:t>The</w:t>
      </w:r>
      <w:r>
        <w:rPr>
          <w:spacing w:val="-3"/>
        </w:rPr>
        <w:t xml:space="preserve"> </w:t>
      </w:r>
      <w:r>
        <w:t>total</w:t>
      </w:r>
      <w:r>
        <w:rPr>
          <w:spacing w:val="-3"/>
        </w:rPr>
        <w:t xml:space="preserve"> </w:t>
      </w:r>
      <w:r>
        <w:t>trainable</w:t>
      </w:r>
      <w:r>
        <w:rPr>
          <w:spacing w:val="-3"/>
        </w:rPr>
        <w:t xml:space="preserve"> </w:t>
      </w:r>
      <w:r>
        <w:t>parameter</w:t>
      </w:r>
      <w:r>
        <w:rPr>
          <w:spacing w:val="-3"/>
        </w:rPr>
        <w:t xml:space="preserve"> </w:t>
      </w:r>
      <w:r>
        <w:t>count</w:t>
      </w:r>
      <w:r>
        <w:rPr>
          <w:spacing w:val="-3"/>
        </w:rPr>
        <w:t xml:space="preserve"> </w:t>
      </w:r>
      <w:r>
        <w:t>is</w:t>
      </w:r>
      <w:r>
        <w:rPr>
          <w:spacing w:val="-3"/>
        </w:rPr>
        <w:t xml:space="preserve"> </w:t>
      </w:r>
      <w:r>
        <w:t>896</w:t>
      </w:r>
      <w:r>
        <w:rPr>
          <w:spacing w:val="-3"/>
        </w:rPr>
        <w:t xml:space="preserve"> </w:t>
      </w:r>
      <w:r>
        <w:t>+</w:t>
      </w:r>
      <w:r>
        <w:rPr>
          <w:spacing w:val="-3"/>
        </w:rPr>
        <w:t xml:space="preserve"> </w:t>
      </w:r>
      <w:r>
        <w:t>18,496</w:t>
      </w:r>
      <w:r>
        <w:rPr>
          <w:spacing w:val="-3"/>
        </w:rPr>
        <w:t xml:space="preserve"> </w:t>
      </w:r>
      <w:r>
        <w:t>+</w:t>
      </w:r>
      <w:r>
        <w:rPr>
          <w:spacing w:val="-3"/>
        </w:rPr>
        <w:t xml:space="preserve"> </w:t>
      </w:r>
      <w:r>
        <w:t>40,970</w:t>
      </w:r>
      <w:r>
        <w:rPr>
          <w:spacing w:val="-3"/>
        </w:rPr>
        <w:t xml:space="preserve"> </w:t>
      </w:r>
      <w:r>
        <w:t>=</w:t>
      </w:r>
      <w:r>
        <w:rPr>
          <w:spacing w:val="-3"/>
        </w:rPr>
        <w:t xml:space="preserve"> </w:t>
      </w:r>
      <w:r>
        <w:t>60,362.</w:t>
      </w:r>
      <w:r>
        <w:rPr>
          <w:spacing w:val="-3"/>
        </w:rPr>
        <w:t xml:space="preserve"> </w:t>
      </w:r>
      <w:r>
        <w:t>This</w:t>
      </w:r>
      <w:r>
        <w:rPr>
          <w:spacing w:val="-3"/>
        </w:rPr>
        <w:t xml:space="preserve"> </w:t>
      </w:r>
      <w:r>
        <w:t>total</w:t>
      </w:r>
      <w:r>
        <w:rPr>
          <w:spacing w:val="-3"/>
        </w:rPr>
        <w:t xml:space="preserve"> </w:t>
      </w:r>
      <w:r>
        <w:t>is</w:t>
      </w:r>
      <w:r>
        <w:rPr>
          <w:spacing w:val="-3"/>
        </w:rPr>
        <w:t xml:space="preserve"> </w:t>
      </w:r>
      <w:r>
        <w:t>a</w:t>
      </w:r>
      <w:r>
        <w:rPr>
          <w:spacing w:val="-3"/>
        </w:rPr>
        <w:t xml:space="preserve"> </w:t>
      </w:r>
      <w:r>
        <w:t>useful measure of model size, but it does not alone determine runtime: convolutional operation counts, activation memory, batch size and hardware also affect training cost.</w:t>
      </w:r>
    </w:p>
    <w:p w14:paraId="060268B9">
      <w:pPr>
        <w:pStyle w:val="6"/>
        <w:spacing w:before="61"/>
        <w:ind w:left="0"/>
      </w:pPr>
    </w:p>
    <w:p w14:paraId="5A21108D">
      <w:pPr>
        <w:pStyle w:val="3"/>
      </w:pPr>
      <w:bookmarkStart w:id="6" w:name="TASK 4 – Select Initialization, Optimize"/>
      <w:bookmarkEnd w:id="6"/>
      <w:r>
        <w:t>TASK</w:t>
      </w:r>
      <w:r>
        <w:rPr>
          <w:spacing w:val="-6"/>
        </w:rPr>
        <w:t xml:space="preserve"> </w:t>
      </w:r>
      <w:r>
        <w:t>4</w:t>
      </w:r>
      <w:r>
        <w:rPr>
          <w:spacing w:val="-4"/>
        </w:rPr>
        <w:t xml:space="preserve"> </w:t>
      </w:r>
      <w:r>
        <w:t>–</w:t>
      </w:r>
      <w:r>
        <w:rPr>
          <w:spacing w:val="-4"/>
        </w:rPr>
        <w:t xml:space="preserve"> </w:t>
      </w:r>
      <w:r>
        <w:t>Select</w:t>
      </w:r>
      <w:r>
        <w:rPr>
          <w:spacing w:val="-4"/>
        </w:rPr>
        <w:t xml:space="preserve"> </w:t>
      </w:r>
      <w:r>
        <w:t>Initialization,</w:t>
      </w:r>
      <w:r>
        <w:rPr>
          <w:spacing w:val="-4"/>
        </w:rPr>
        <w:t xml:space="preserve"> </w:t>
      </w:r>
      <w:r>
        <w:t>Optimizer</w:t>
      </w:r>
      <w:r>
        <w:rPr>
          <w:spacing w:val="-4"/>
        </w:rPr>
        <w:t xml:space="preserve"> </w:t>
      </w:r>
      <w:r>
        <w:t>and</w:t>
      </w:r>
      <w:r>
        <w:rPr>
          <w:spacing w:val="-3"/>
        </w:rPr>
        <w:t xml:space="preserve"> </w:t>
      </w:r>
      <w:r>
        <w:rPr>
          <w:spacing w:val="-2"/>
        </w:rPr>
        <w:t>Regularization</w:t>
      </w:r>
    </w:p>
    <w:p w14:paraId="4B344E74">
      <w:pPr>
        <w:pStyle w:val="6"/>
        <w:spacing w:before="287" w:line="360" w:lineRule="auto"/>
        <w:ind w:right="192"/>
        <w:jc w:val="both"/>
      </w:pPr>
      <w:r>
        <w:t>He initialization is selected for convolutional and dense layers that use ReLU because it is designed to maintain a suitable scale of activations through rectified networks. The output layer</w:t>
      </w:r>
      <w:r>
        <w:rPr>
          <w:spacing w:val="-4"/>
        </w:rPr>
        <w:t xml:space="preserve"> </w:t>
      </w:r>
      <w:r>
        <w:t>can</w:t>
      </w:r>
      <w:r>
        <w:rPr>
          <w:spacing w:val="-4"/>
        </w:rPr>
        <w:t xml:space="preserve"> </w:t>
      </w:r>
      <w:r>
        <w:t>use</w:t>
      </w:r>
      <w:r>
        <w:rPr>
          <w:spacing w:val="-4"/>
        </w:rPr>
        <w:t xml:space="preserve"> </w:t>
      </w:r>
      <w:r>
        <w:t>the</w:t>
      </w:r>
      <w:r>
        <w:rPr>
          <w:spacing w:val="-4"/>
        </w:rPr>
        <w:t xml:space="preserve"> </w:t>
      </w:r>
      <w:r>
        <w:t>framework's</w:t>
      </w:r>
      <w:r>
        <w:rPr>
          <w:spacing w:val="-4"/>
        </w:rPr>
        <w:t xml:space="preserve"> </w:t>
      </w:r>
      <w:r>
        <w:t>standard</w:t>
      </w:r>
      <w:r>
        <w:rPr>
          <w:spacing w:val="-4"/>
        </w:rPr>
        <w:t xml:space="preserve"> </w:t>
      </w:r>
      <w:r>
        <w:t>Glorot</w:t>
      </w:r>
      <w:r>
        <w:rPr>
          <w:spacing w:val="-4"/>
        </w:rPr>
        <w:t xml:space="preserve"> </w:t>
      </w:r>
      <w:r>
        <w:t>initialization,</w:t>
      </w:r>
      <w:r>
        <w:rPr>
          <w:spacing w:val="-4"/>
        </w:rPr>
        <w:t xml:space="preserve"> </w:t>
      </w:r>
      <w:r>
        <w:t>or</w:t>
      </w:r>
      <w:r>
        <w:rPr>
          <w:spacing w:val="-4"/>
        </w:rPr>
        <w:t xml:space="preserve"> </w:t>
      </w:r>
      <w:r>
        <w:t>the</w:t>
      </w:r>
      <w:r>
        <w:rPr>
          <w:spacing w:val="-4"/>
        </w:rPr>
        <w:t xml:space="preserve"> </w:t>
      </w:r>
      <w:r>
        <w:t>same</w:t>
      </w:r>
      <w:r>
        <w:rPr>
          <w:spacing w:val="-4"/>
        </w:rPr>
        <w:t xml:space="preserve"> </w:t>
      </w:r>
      <w:r>
        <w:t>He</w:t>
      </w:r>
      <w:r>
        <w:rPr>
          <w:spacing w:val="-4"/>
        </w:rPr>
        <w:t xml:space="preserve"> </w:t>
      </w:r>
      <w:r>
        <w:t>initialization</w:t>
      </w:r>
      <w:r>
        <w:rPr>
          <w:spacing w:val="-4"/>
        </w:rPr>
        <w:t xml:space="preserve"> </w:t>
      </w:r>
      <w:r>
        <w:t>may be used consistently in this simple model.</w:t>
      </w:r>
    </w:p>
    <w:p w14:paraId="2CDA9FF6">
      <w:pPr>
        <w:pStyle w:val="6"/>
        <w:spacing w:after="0" w:line="360" w:lineRule="auto"/>
        <w:jc w:val="both"/>
        <w:sectPr>
          <w:type w:val="continuous"/>
          <w:pgSz w:w="12240" w:h="15840"/>
          <w:pgMar w:top="980" w:right="1080" w:bottom="280" w:left="1080" w:header="720" w:footer="720" w:gutter="0"/>
          <w:cols w:space="720" w:num="1"/>
        </w:sectPr>
      </w:pPr>
    </w:p>
    <w:p w14:paraId="75691AF4">
      <w:pPr>
        <w:pStyle w:val="6"/>
        <w:spacing w:before="68" w:line="360" w:lineRule="auto"/>
        <w:ind w:right="135"/>
        <w:jc w:val="both"/>
      </w:pPr>
      <w:r>
        <w:t>Adam is selected with a learning rate of 0.001. It adapts parameter-wise update sizes using moving averages of gradients and squared gradients, making it a practical default for CNN training.</w:t>
      </w:r>
      <w:r>
        <w:rPr>
          <w:spacing w:val="-4"/>
        </w:rPr>
        <w:t xml:space="preserve"> </w:t>
      </w:r>
      <w:r>
        <w:t>Sparse</w:t>
      </w:r>
      <w:r>
        <w:rPr>
          <w:spacing w:val="-4"/>
        </w:rPr>
        <w:t xml:space="preserve"> </w:t>
      </w:r>
      <w:r>
        <w:t>categorical</w:t>
      </w:r>
      <w:r>
        <w:rPr>
          <w:spacing w:val="-4"/>
        </w:rPr>
        <w:t xml:space="preserve"> </w:t>
      </w:r>
      <w:r>
        <w:t>cross-entropy</w:t>
      </w:r>
      <w:r>
        <w:rPr>
          <w:spacing w:val="-4"/>
        </w:rPr>
        <w:t xml:space="preserve"> </w:t>
      </w:r>
      <w:r>
        <w:t>is</w:t>
      </w:r>
      <w:r>
        <w:rPr>
          <w:spacing w:val="-4"/>
        </w:rPr>
        <w:t xml:space="preserve"> </w:t>
      </w:r>
      <w:r>
        <w:t>appropriate</w:t>
      </w:r>
      <w:r>
        <w:rPr>
          <w:spacing w:val="-4"/>
        </w:rPr>
        <w:t xml:space="preserve"> </w:t>
      </w:r>
      <w:r>
        <w:t>when</w:t>
      </w:r>
      <w:r>
        <w:rPr>
          <w:spacing w:val="-4"/>
        </w:rPr>
        <w:t xml:space="preserve"> </w:t>
      </w:r>
      <w:r>
        <w:t>class</w:t>
      </w:r>
      <w:r>
        <w:rPr>
          <w:spacing w:val="-4"/>
        </w:rPr>
        <w:t xml:space="preserve"> </w:t>
      </w:r>
      <w:r>
        <w:t>labels</w:t>
      </w:r>
      <w:r>
        <w:rPr>
          <w:spacing w:val="-4"/>
        </w:rPr>
        <w:t xml:space="preserve"> </w:t>
      </w:r>
      <w:r>
        <w:t>are</w:t>
      </w:r>
      <w:r>
        <w:rPr>
          <w:spacing w:val="-4"/>
        </w:rPr>
        <w:t xml:space="preserve"> </w:t>
      </w:r>
      <w:r>
        <w:t>integer</w:t>
      </w:r>
      <w:r>
        <w:rPr>
          <w:spacing w:val="-4"/>
        </w:rPr>
        <w:t xml:space="preserve"> </w:t>
      </w:r>
      <w:r>
        <w:t>IDs</w:t>
      </w:r>
      <w:r>
        <w:rPr>
          <w:spacing w:val="-4"/>
        </w:rPr>
        <w:t xml:space="preserve"> </w:t>
      </w:r>
      <w:r>
        <w:t>from 0 to 9.</w:t>
      </w:r>
    </w:p>
    <w:p w14:paraId="4BF8756E">
      <w:pPr>
        <w:pStyle w:val="6"/>
        <w:spacing w:line="360" w:lineRule="auto"/>
        <w:jc w:val="both"/>
      </w:pPr>
      <w:r>
        <w:t>Regularization</w:t>
      </w:r>
      <w:r>
        <w:rPr>
          <w:spacing w:val="-4"/>
        </w:rPr>
        <w:t xml:space="preserve"> </w:t>
      </w:r>
      <w:r>
        <w:t>is</w:t>
      </w:r>
      <w:r>
        <w:rPr>
          <w:spacing w:val="-4"/>
        </w:rPr>
        <w:t xml:space="preserve"> </w:t>
      </w:r>
      <w:r>
        <w:t>applied</w:t>
      </w:r>
      <w:r>
        <w:rPr>
          <w:spacing w:val="-4"/>
        </w:rPr>
        <w:t xml:space="preserve"> </w:t>
      </w:r>
      <w:r>
        <w:t>through</w:t>
      </w:r>
      <w:r>
        <w:rPr>
          <w:spacing w:val="-4"/>
        </w:rPr>
        <w:t xml:space="preserve"> </w:t>
      </w:r>
      <w:r>
        <w:t>dropout</w:t>
      </w:r>
      <w:r>
        <w:rPr>
          <w:spacing w:val="-4"/>
        </w:rPr>
        <w:t xml:space="preserve"> </w:t>
      </w:r>
      <w:r>
        <w:t>(rate</w:t>
      </w:r>
      <w:r>
        <w:rPr>
          <w:spacing w:val="-4"/>
        </w:rPr>
        <w:t xml:space="preserve"> </w:t>
      </w:r>
      <w:r>
        <w:t>0.30).</w:t>
      </w:r>
      <w:r>
        <w:rPr>
          <w:spacing w:val="-4"/>
        </w:rPr>
        <w:t xml:space="preserve"> </w:t>
      </w:r>
      <w:r>
        <w:t>Data</w:t>
      </w:r>
      <w:r>
        <w:rPr>
          <w:spacing w:val="-4"/>
        </w:rPr>
        <w:t xml:space="preserve"> </w:t>
      </w:r>
      <w:r>
        <w:t>augmentation,</w:t>
      </w:r>
      <w:r>
        <w:rPr>
          <w:spacing w:val="-4"/>
        </w:rPr>
        <w:t xml:space="preserve"> </w:t>
      </w:r>
      <w:r>
        <w:t>such</w:t>
      </w:r>
      <w:r>
        <w:rPr>
          <w:spacing w:val="-4"/>
        </w:rPr>
        <w:t xml:space="preserve"> </w:t>
      </w:r>
      <w:r>
        <w:t>as</w:t>
      </w:r>
      <w:r>
        <w:rPr>
          <w:spacing w:val="-4"/>
        </w:rPr>
        <w:t xml:space="preserve"> </w:t>
      </w:r>
      <w:r>
        <w:t>horizontal flipping and small translations, can also improve generalization. Early stopping based on validation loss can stop training when validation performance no longer improves.</w:t>
      </w:r>
    </w:p>
    <w:p w14:paraId="4616D9A8">
      <w:pPr>
        <w:pStyle w:val="6"/>
        <w:spacing w:line="360" w:lineRule="auto"/>
        <w:ind w:right="70"/>
        <w:jc w:val="both"/>
      </w:pPr>
      <w:r>
        <w:t>Dropout randomly sets a fraction of activations to zero during training, which discourages the dense</w:t>
      </w:r>
      <w:r>
        <w:rPr>
          <w:spacing w:val="-3"/>
        </w:rPr>
        <w:t xml:space="preserve"> </w:t>
      </w:r>
      <w:r>
        <w:t>classifier</w:t>
      </w:r>
      <w:r>
        <w:rPr>
          <w:spacing w:val="-3"/>
        </w:rPr>
        <w:t xml:space="preserve"> </w:t>
      </w:r>
      <w:r>
        <w:t>from</w:t>
      </w:r>
      <w:r>
        <w:rPr>
          <w:spacing w:val="-3"/>
        </w:rPr>
        <w:t xml:space="preserve"> </w:t>
      </w:r>
      <w:r>
        <w:t>relying</w:t>
      </w:r>
      <w:r>
        <w:rPr>
          <w:spacing w:val="-3"/>
        </w:rPr>
        <w:t xml:space="preserve"> </w:t>
      </w:r>
      <w:r>
        <w:t>too</w:t>
      </w:r>
      <w:r>
        <w:rPr>
          <w:spacing w:val="-3"/>
        </w:rPr>
        <w:t xml:space="preserve"> </w:t>
      </w:r>
      <w:r>
        <w:t>strongly</w:t>
      </w:r>
      <w:r>
        <w:rPr>
          <w:spacing w:val="-3"/>
        </w:rPr>
        <w:t xml:space="preserve"> </w:t>
      </w:r>
      <w:r>
        <w:t>on</w:t>
      </w:r>
      <w:r>
        <w:rPr>
          <w:spacing w:val="-3"/>
        </w:rPr>
        <w:t xml:space="preserve"> </w:t>
      </w:r>
      <w:r>
        <w:t>a</w:t>
      </w:r>
      <w:r>
        <w:rPr>
          <w:spacing w:val="-3"/>
        </w:rPr>
        <w:t xml:space="preserve"> </w:t>
      </w:r>
      <w:r>
        <w:t>small</w:t>
      </w:r>
      <w:r>
        <w:rPr>
          <w:spacing w:val="-3"/>
        </w:rPr>
        <w:t xml:space="preserve"> </w:t>
      </w:r>
      <w:r>
        <w:t>set</w:t>
      </w:r>
      <w:r>
        <w:rPr>
          <w:spacing w:val="-3"/>
        </w:rPr>
        <w:t xml:space="preserve"> </w:t>
      </w:r>
      <w:r>
        <w:t>of</w:t>
      </w:r>
      <w:r>
        <w:rPr>
          <w:spacing w:val="-3"/>
        </w:rPr>
        <w:t xml:space="preserve"> </w:t>
      </w:r>
      <w:r>
        <w:t>features.</w:t>
      </w:r>
      <w:r>
        <w:rPr>
          <w:spacing w:val="-3"/>
        </w:rPr>
        <w:t xml:space="preserve"> </w:t>
      </w:r>
      <w:r>
        <w:t>During</w:t>
      </w:r>
      <w:r>
        <w:rPr>
          <w:spacing w:val="-3"/>
        </w:rPr>
        <w:t xml:space="preserve"> </w:t>
      </w:r>
      <w:r>
        <w:t>evaluation,</w:t>
      </w:r>
      <w:r>
        <w:rPr>
          <w:spacing w:val="-3"/>
        </w:rPr>
        <w:t xml:space="preserve"> </w:t>
      </w:r>
      <w:r>
        <w:t>dropout is disabled and the full learned representation is used.</w:t>
      </w:r>
    </w:p>
    <w:p w14:paraId="10A1AA89">
      <w:pPr>
        <w:pStyle w:val="6"/>
        <w:spacing w:line="360" w:lineRule="auto"/>
        <w:jc w:val="both"/>
      </w:pPr>
      <w:r>
        <w:t>Data</w:t>
      </w:r>
      <w:r>
        <w:rPr>
          <w:spacing w:val="-4"/>
        </w:rPr>
        <w:t xml:space="preserve"> </w:t>
      </w:r>
      <w:r>
        <w:t>augmentation</w:t>
      </w:r>
      <w:r>
        <w:rPr>
          <w:spacing w:val="-4"/>
        </w:rPr>
        <w:t xml:space="preserve"> </w:t>
      </w:r>
      <w:r>
        <w:t>should</w:t>
      </w:r>
      <w:r>
        <w:rPr>
          <w:spacing w:val="-4"/>
        </w:rPr>
        <w:t xml:space="preserve"> </w:t>
      </w:r>
      <w:r>
        <w:t>be</w:t>
      </w:r>
      <w:r>
        <w:rPr>
          <w:spacing w:val="-4"/>
        </w:rPr>
        <w:t xml:space="preserve"> </w:t>
      </w:r>
      <w:r>
        <w:t>applied</w:t>
      </w:r>
      <w:r>
        <w:rPr>
          <w:spacing w:val="-4"/>
        </w:rPr>
        <w:t xml:space="preserve"> </w:t>
      </w:r>
      <w:r>
        <w:t>only</w:t>
      </w:r>
      <w:r>
        <w:rPr>
          <w:spacing w:val="-4"/>
        </w:rPr>
        <w:t xml:space="preserve"> </w:t>
      </w:r>
      <w:r>
        <w:t>to</w:t>
      </w:r>
      <w:r>
        <w:rPr>
          <w:spacing w:val="-4"/>
        </w:rPr>
        <w:t xml:space="preserve"> </w:t>
      </w:r>
      <w:r>
        <w:t>training</w:t>
      </w:r>
      <w:r>
        <w:rPr>
          <w:spacing w:val="-4"/>
        </w:rPr>
        <w:t xml:space="preserve"> </w:t>
      </w:r>
      <w:r>
        <w:t>images.</w:t>
      </w:r>
      <w:r>
        <w:rPr>
          <w:spacing w:val="-4"/>
        </w:rPr>
        <w:t xml:space="preserve"> </w:t>
      </w:r>
      <w:r>
        <w:t>Horizontal</w:t>
      </w:r>
      <w:r>
        <w:rPr>
          <w:spacing w:val="-4"/>
        </w:rPr>
        <w:t xml:space="preserve"> </w:t>
      </w:r>
      <w:r>
        <w:t>flips</w:t>
      </w:r>
      <w:r>
        <w:rPr>
          <w:spacing w:val="-4"/>
        </w:rPr>
        <w:t xml:space="preserve"> </w:t>
      </w:r>
      <w:r>
        <w:t>and</w:t>
      </w:r>
      <w:r>
        <w:rPr>
          <w:spacing w:val="-4"/>
        </w:rPr>
        <w:t xml:space="preserve"> </w:t>
      </w:r>
      <w:r>
        <w:t>small</w:t>
      </w:r>
      <w:r>
        <w:rPr>
          <w:spacing w:val="-4"/>
        </w:rPr>
        <w:t xml:space="preserve"> </w:t>
      </w:r>
      <w:r>
        <w:t>shifts create realistic variations without changing the class label for most CIFAR-10 images. The validation and test sets should remain unaugmented so their metrics represent performance on the original data distribution.</w:t>
      </w:r>
    </w:p>
    <w:p w14:paraId="27D9CCC8">
      <w:pPr>
        <w:pStyle w:val="6"/>
        <w:spacing w:line="360" w:lineRule="auto"/>
        <w:ind w:right="98"/>
        <w:jc w:val="both"/>
      </w:pPr>
      <w:r>
        <w:t>A</w:t>
      </w:r>
      <w:r>
        <w:rPr>
          <w:spacing w:val="-3"/>
        </w:rPr>
        <w:t xml:space="preserve"> </w:t>
      </w:r>
      <w:r>
        <w:t>learning</w:t>
      </w:r>
      <w:r>
        <w:rPr>
          <w:spacing w:val="-3"/>
        </w:rPr>
        <w:t xml:space="preserve"> </w:t>
      </w:r>
      <w:r>
        <w:t>rate</w:t>
      </w:r>
      <w:r>
        <w:rPr>
          <w:spacing w:val="-3"/>
        </w:rPr>
        <w:t xml:space="preserve"> </w:t>
      </w:r>
      <w:r>
        <w:t>that</w:t>
      </w:r>
      <w:r>
        <w:rPr>
          <w:spacing w:val="-3"/>
        </w:rPr>
        <w:t xml:space="preserve"> </w:t>
      </w:r>
      <w:r>
        <w:t>is</w:t>
      </w:r>
      <w:r>
        <w:rPr>
          <w:spacing w:val="-3"/>
        </w:rPr>
        <w:t xml:space="preserve"> </w:t>
      </w:r>
      <w:r>
        <w:t>too</w:t>
      </w:r>
      <w:r>
        <w:rPr>
          <w:spacing w:val="-3"/>
        </w:rPr>
        <w:t xml:space="preserve"> </w:t>
      </w:r>
      <w:r>
        <w:t>large</w:t>
      </w:r>
      <w:r>
        <w:rPr>
          <w:spacing w:val="-3"/>
        </w:rPr>
        <w:t xml:space="preserve"> </w:t>
      </w:r>
      <w:r>
        <w:t>can</w:t>
      </w:r>
      <w:r>
        <w:rPr>
          <w:spacing w:val="-3"/>
        </w:rPr>
        <w:t xml:space="preserve"> </w:t>
      </w:r>
      <w:r>
        <w:t>make</w:t>
      </w:r>
      <w:r>
        <w:rPr>
          <w:spacing w:val="-3"/>
        </w:rPr>
        <w:t xml:space="preserve"> </w:t>
      </w:r>
      <w:r>
        <w:t>loss</w:t>
      </w:r>
      <w:r>
        <w:rPr>
          <w:spacing w:val="-3"/>
        </w:rPr>
        <w:t xml:space="preserve"> </w:t>
      </w:r>
      <w:r>
        <w:t>fluctuate</w:t>
      </w:r>
      <w:r>
        <w:rPr>
          <w:spacing w:val="-3"/>
        </w:rPr>
        <w:t xml:space="preserve"> </w:t>
      </w:r>
      <w:r>
        <w:t>or</w:t>
      </w:r>
      <w:r>
        <w:rPr>
          <w:spacing w:val="-3"/>
        </w:rPr>
        <w:t xml:space="preserve"> </w:t>
      </w:r>
      <w:r>
        <w:t>diverge,</w:t>
      </w:r>
      <w:r>
        <w:rPr>
          <w:spacing w:val="-3"/>
        </w:rPr>
        <w:t xml:space="preserve"> </w:t>
      </w:r>
      <w:r>
        <w:t>while</w:t>
      </w:r>
      <w:r>
        <w:rPr>
          <w:spacing w:val="-3"/>
        </w:rPr>
        <w:t xml:space="preserve"> </w:t>
      </w:r>
      <w:r>
        <w:t>a</w:t>
      </w:r>
      <w:r>
        <w:rPr>
          <w:spacing w:val="-3"/>
        </w:rPr>
        <w:t xml:space="preserve"> </w:t>
      </w:r>
      <w:r>
        <w:t>rate</w:t>
      </w:r>
      <w:r>
        <w:rPr>
          <w:spacing w:val="-3"/>
        </w:rPr>
        <w:t xml:space="preserve"> </w:t>
      </w:r>
      <w:r>
        <w:t>that</w:t>
      </w:r>
      <w:r>
        <w:rPr>
          <w:spacing w:val="-3"/>
        </w:rPr>
        <w:t xml:space="preserve"> </w:t>
      </w:r>
      <w:r>
        <w:t>is</w:t>
      </w:r>
      <w:r>
        <w:rPr>
          <w:spacing w:val="-3"/>
        </w:rPr>
        <w:t xml:space="preserve"> </w:t>
      </w:r>
      <w:r>
        <w:t>too</w:t>
      </w:r>
      <w:r>
        <w:rPr>
          <w:spacing w:val="-3"/>
        </w:rPr>
        <w:t xml:space="preserve"> </w:t>
      </w:r>
      <w:r>
        <w:t>small can</w:t>
      </w:r>
      <w:r>
        <w:rPr>
          <w:spacing w:val="-1"/>
        </w:rPr>
        <w:t xml:space="preserve"> </w:t>
      </w:r>
      <w:r>
        <w:t>make</w:t>
      </w:r>
      <w:r>
        <w:rPr>
          <w:spacing w:val="-1"/>
        </w:rPr>
        <w:t xml:space="preserve"> </w:t>
      </w:r>
      <w:r>
        <w:t>learning</w:t>
      </w:r>
      <w:r>
        <w:rPr>
          <w:spacing w:val="-1"/>
        </w:rPr>
        <w:t xml:space="preserve"> </w:t>
      </w:r>
      <w:r>
        <w:t>slow.</w:t>
      </w:r>
      <w:r>
        <w:rPr>
          <w:spacing w:val="-1"/>
        </w:rPr>
        <w:t xml:space="preserve"> </w:t>
      </w:r>
      <w:r>
        <w:t>Adam's</w:t>
      </w:r>
      <w:r>
        <w:rPr>
          <w:spacing w:val="-1"/>
        </w:rPr>
        <w:t xml:space="preserve"> </w:t>
      </w:r>
      <w:r>
        <w:t>adaptive</w:t>
      </w:r>
      <w:r>
        <w:rPr>
          <w:spacing w:val="-1"/>
        </w:rPr>
        <w:t xml:space="preserve"> </w:t>
      </w:r>
      <w:r>
        <w:t>updates</w:t>
      </w:r>
      <w:r>
        <w:rPr>
          <w:spacing w:val="-1"/>
        </w:rPr>
        <w:t xml:space="preserve"> </w:t>
      </w:r>
      <w:r>
        <w:t>are</w:t>
      </w:r>
      <w:r>
        <w:rPr>
          <w:spacing w:val="-1"/>
        </w:rPr>
        <w:t xml:space="preserve"> </w:t>
      </w:r>
      <w:r>
        <w:t>useful</w:t>
      </w:r>
      <w:r>
        <w:rPr>
          <w:spacing w:val="-1"/>
        </w:rPr>
        <w:t xml:space="preserve"> </w:t>
      </w:r>
      <w:r>
        <w:t>for</w:t>
      </w:r>
      <w:r>
        <w:rPr>
          <w:spacing w:val="-1"/>
        </w:rPr>
        <w:t xml:space="preserve"> </w:t>
      </w:r>
      <w:r>
        <w:t>a</w:t>
      </w:r>
      <w:r>
        <w:rPr>
          <w:spacing w:val="-1"/>
        </w:rPr>
        <w:t xml:space="preserve"> </w:t>
      </w:r>
      <w:r>
        <w:t>baseline,</w:t>
      </w:r>
      <w:r>
        <w:rPr>
          <w:spacing w:val="-1"/>
        </w:rPr>
        <w:t xml:space="preserve"> </w:t>
      </w:r>
      <w:r>
        <w:t>but</w:t>
      </w:r>
      <w:r>
        <w:rPr>
          <w:spacing w:val="-1"/>
        </w:rPr>
        <w:t xml:space="preserve"> </w:t>
      </w:r>
      <w:r>
        <w:t>its</w:t>
      </w:r>
      <w:r>
        <w:rPr>
          <w:spacing w:val="-1"/>
        </w:rPr>
        <w:t xml:space="preserve"> </w:t>
      </w:r>
      <w:r>
        <w:t>learning</w:t>
      </w:r>
      <w:r>
        <w:rPr>
          <w:spacing w:val="-1"/>
        </w:rPr>
        <w:t xml:space="preserve"> </w:t>
      </w:r>
      <w:r>
        <w:t>rate still needs to be validated experimentally.</w:t>
      </w:r>
    </w:p>
    <w:p w14:paraId="6F109187">
      <w:pPr>
        <w:pStyle w:val="6"/>
        <w:spacing w:before="61"/>
        <w:ind w:left="0"/>
      </w:pPr>
    </w:p>
    <w:p w14:paraId="6E6AD66D">
      <w:pPr>
        <w:pStyle w:val="3"/>
        <w:jc w:val="both"/>
      </w:pPr>
      <w:bookmarkStart w:id="7" w:name="TASK 5 – Describe the Training Procedure"/>
      <w:bookmarkEnd w:id="7"/>
      <w:r>
        <w:t>TASK</w:t>
      </w:r>
      <w:r>
        <w:rPr>
          <w:spacing w:val="-11"/>
        </w:rPr>
        <w:t xml:space="preserve"> </w:t>
      </w:r>
      <w:r>
        <w:t>5</w:t>
      </w:r>
      <w:r>
        <w:rPr>
          <w:spacing w:val="-9"/>
        </w:rPr>
        <w:t xml:space="preserve"> </w:t>
      </w:r>
      <w:r>
        <w:t>–</w:t>
      </w:r>
      <w:r>
        <w:rPr>
          <w:spacing w:val="-9"/>
        </w:rPr>
        <w:t xml:space="preserve"> </w:t>
      </w:r>
      <w:r>
        <w:t>Describe</w:t>
      </w:r>
      <w:r>
        <w:rPr>
          <w:spacing w:val="-9"/>
        </w:rPr>
        <w:t xml:space="preserve"> </w:t>
      </w:r>
      <w:r>
        <w:t>the</w:t>
      </w:r>
      <w:r>
        <w:rPr>
          <w:spacing w:val="-9"/>
        </w:rPr>
        <w:t xml:space="preserve"> </w:t>
      </w:r>
      <w:r>
        <w:t>Training</w:t>
      </w:r>
      <w:r>
        <w:rPr>
          <w:spacing w:val="-9"/>
        </w:rPr>
        <w:t xml:space="preserve"> </w:t>
      </w:r>
      <w:r>
        <w:rPr>
          <w:spacing w:val="-2"/>
        </w:rPr>
        <w:t>Procedure</w:t>
      </w:r>
    </w:p>
    <w:p w14:paraId="2FEF4682">
      <w:pPr>
        <w:pStyle w:val="6"/>
        <w:spacing w:before="160"/>
        <w:ind w:left="0"/>
        <w:rPr>
          <w:b/>
          <w:sz w:val="20"/>
        </w:rPr>
      </w:pPr>
      <w:r>
        <w:rPr>
          <w:b/>
          <w:sz w:val="20"/>
        </w:rPr>
        <w:drawing>
          <wp:anchor distT="0" distB="0" distL="0" distR="0" simplePos="0" relativeHeight="251659264" behindDoc="1" locked="0" layoutInCell="1" allowOverlap="1">
            <wp:simplePos x="0" y="0"/>
            <wp:positionH relativeFrom="page">
              <wp:posOffset>2218055</wp:posOffset>
            </wp:positionH>
            <wp:positionV relativeFrom="paragraph">
              <wp:posOffset>262890</wp:posOffset>
            </wp:positionV>
            <wp:extent cx="2885440" cy="215011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85547" cy="2149982"/>
                    </a:xfrm>
                    <a:prstGeom prst="rect">
                      <a:avLst/>
                    </a:prstGeom>
                  </pic:spPr>
                </pic:pic>
              </a:graphicData>
            </a:graphic>
          </wp:anchor>
        </w:drawing>
      </w:r>
    </w:p>
    <w:p w14:paraId="145FA717">
      <w:pPr>
        <w:pStyle w:val="6"/>
        <w:spacing w:before="0"/>
        <w:ind w:left="0"/>
        <w:rPr>
          <w:b/>
          <w:sz w:val="36"/>
        </w:rPr>
      </w:pPr>
    </w:p>
    <w:p w14:paraId="34D01125">
      <w:pPr>
        <w:pStyle w:val="6"/>
        <w:spacing w:before="74"/>
        <w:ind w:left="0"/>
        <w:rPr>
          <w:b/>
          <w:sz w:val="36"/>
        </w:rPr>
      </w:pPr>
    </w:p>
    <w:p w14:paraId="194030B7">
      <w:pPr>
        <w:spacing w:before="0"/>
        <w:ind w:left="0" w:right="0" w:firstLine="0"/>
        <w:jc w:val="center"/>
        <w:rPr>
          <w:i/>
          <w:sz w:val="26"/>
        </w:rPr>
      </w:pPr>
      <w:r>
        <w:rPr>
          <w:i/>
          <w:sz w:val="26"/>
        </w:rPr>
        <w:t>Figure</w:t>
      </w:r>
      <w:r>
        <w:rPr>
          <w:i/>
          <w:spacing w:val="-10"/>
          <w:sz w:val="26"/>
        </w:rPr>
        <w:t xml:space="preserve"> </w:t>
      </w:r>
      <w:r>
        <w:rPr>
          <w:i/>
          <w:sz w:val="26"/>
        </w:rPr>
        <w:t>2.</w:t>
      </w:r>
      <w:r>
        <w:rPr>
          <w:i/>
          <w:spacing w:val="-10"/>
          <w:sz w:val="26"/>
        </w:rPr>
        <w:t xml:space="preserve"> </w:t>
      </w:r>
      <w:r>
        <w:rPr>
          <w:i/>
          <w:sz w:val="26"/>
        </w:rPr>
        <w:t>Gradient-based</w:t>
      </w:r>
      <w:r>
        <w:rPr>
          <w:i/>
          <w:spacing w:val="-10"/>
          <w:sz w:val="26"/>
        </w:rPr>
        <w:t xml:space="preserve"> </w:t>
      </w:r>
      <w:r>
        <w:rPr>
          <w:i/>
          <w:sz w:val="26"/>
        </w:rPr>
        <w:t>training</w:t>
      </w:r>
      <w:r>
        <w:rPr>
          <w:i/>
          <w:spacing w:val="-9"/>
          <w:sz w:val="26"/>
        </w:rPr>
        <w:t xml:space="preserve"> </w:t>
      </w:r>
      <w:r>
        <w:rPr>
          <w:i/>
          <w:spacing w:val="-2"/>
          <w:sz w:val="26"/>
        </w:rPr>
        <w:t>workflow.</w:t>
      </w:r>
    </w:p>
    <w:p w14:paraId="6BFB46BF">
      <w:pPr>
        <w:spacing w:after="0"/>
        <w:jc w:val="center"/>
        <w:rPr>
          <w:i/>
          <w:sz w:val="26"/>
        </w:rPr>
        <w:sectPr>
          <w:pgSz w:w="12240" w:h="15840"/>
          <w:pgMar w:top="940" w:right="1080" w:bottom="280" w:left="1080" w:header="720" w:footer="720" w:gutter="0"/>
          <w:cols w:space="720" w:num="1"/>
        </w:sectPr>
      </w:pPr>
    </w:p>
    <w:p w14:paraId="109E23EF">
      <w:pPr>
        <w:pStyle w:val="8"/>
        <w:numPr>
          <w:ilvl w:val="0"/>
          <w:numId w:val="2"/>
        </w:numPr>
        <w:tabs>
          <w:tab w:val="left" w:pos="431"/>
        </w:tabs>
        <w:spacing w:before="68" w:after="0" w:line="240" w:lineRule="auto"/>
        <w:ind w:left="431" w:right="0" w:hanging="359"/>
        <w:jc w:val="both"/>
        <w:rPr>
          <w:sz w:val="26"/>
        </w:rPr>
      </w:pPr>
      <w:r>
        <w:rPr>
          <w:sz w:val="26"/>
        </w:rPr>
        <w:t>Normalize</w:t>
      </w:r>
      <w:r>
        <w:rPr>
          <w:spacing w:val="-8"/>
          <w:sz w:val="26"/>
        </w:rPr>
        <w:t xml:space="preserve"> </w:t>
      </w:r>
      <w:r>
        <w:rPr>
          <w:sz w:val="26"/>
        </w:rPr>
        <w:t>pixel</w:t>
      </w:r>
      <w:r>
        <w:rPr>
          <w:spacing w:val="-5"/>
          <w:sz w:val="26"/>
        </w:rPr>
        <w:t xml:space="preserve"> </w:t>
      </w:r>
      <w:r>
        <w:rPr>
          <w:sz w:val="26"/>
        </w:rPr>
        <w:t>values</w:t>
      </w:r>
      <w:r>
        <w:rPr>
          <w:spacing w:val="-5"/>
          <w:sz w:val="26"/>
        </w:rPr>
        <w:t xml:space="preserve"> </w:t>
      </w:r>
      <w:r>
        <w:rPr>
          <w:sz w:val="26"/>
        </w:rPr>
        <w:t>from</w:t>
      </w:r>
      <w:r>
        <w:rPr>
          <w:spacing w:val="-5"/>
          <w:sz w:val="26"/>
        </w:rPr>
        <w:t xml:space="preserve"> </w:t>
      </w:r>
      <w:r>
        <w:rPr>
          <w:sz w:val="26"/>
        </w:rPr>
        <w:t>the</w:t>
      </w:r>
      <w:r>
        <w:rPr>
          <w:spacing w:val="-5"/>
          <w:sz w:val="26"/>
        </w:rPr>
        <w:t xml:space="preserve"> </w:t>
      </w:r>
      <w:r>
        <w:rPr>
          <w:sz w:val="26"/>
        </w:rPr>
        <w:t>range</w:t>
      </w:r>
      <w:r>
        <w:rPr>
          <w:spacing w:val="-5"/>
          <w:sz w:val="26"/>
        </w:rPr>
        <w:t xml:space="preserve"> </w:t>
      </w:r>
      <w:r>
        <w:rPr>
          <w:sz w:val="26"/>
        </w:rPr>
        <w:t>0–255</w:t>
      </w:r>
      <w:r>
        <w:rPr>
          <w:spacing w:val="-5"/>
          <w:sz w:val="26"/>
        </w:rPr>
        <w:t xml:space="preserve"> </w:t>
      </w:r>
      <w:r>
        <w:rPr>
          <w:sz w:val="26"/>
        </w:rPr>
        <w:t>to</w:t>
      </w:r>
      <w:r>
        <w:rPr>
          <w:spacing w:val="-5"/>
          <w:sz w:val="26"/>
        </w:rPr>
        <w:t xml:space="preserve"> </w:t>
      </w:r>
      <w:r>
        <w:rPr>
          <w:sz w:val="26"/>
        </w:rPr>
        <w:t>0–</w:t>
      </w:r>
      <w:r>
        <w:rPr>
          <w:spacing w:val="-5"/>
          <w:sz w:val="26"/>
        </w:rPr>
        <w:t>1.</w:t>
      </w:r>
    </w:p>
    <w:p w14:paraId="5146BD15">
      <w:pPr>
        <w:pStyle w:val="8"/>
        <w:numPr>
          <w:ilvl w:val="0"/>
          <w:numId w:val="2"/>
        </w:numPr>
        <w:tabs>
          <w:tab w:val="left" w:pos="432"/>
        </w:tabs>
        <w:spacing w:before="149" w:after="0" w:line="360" w:lineRule="auto"/>
        <w:ind w:left="432" w:right="122" w:hanging="360"/>
        <w:jc w:val="both"/>
        <w:rPr>
          <w:sz w:val="26"/>
        </w:rPr>
      </w:pPr>
      <w:r>
        <w:rPr>
          <w:sz w:val="26"/>
        </w:rPr>
        <w:t>Use</w:t>
      </w:r>
      <w:r>
        <w:rPr>
          <w:spacing w:val="-3"/>
          <w:sz w:val="26"/>
        </w:rPr>
        <w:t xml:space="preserve"> </w:t>
      </w:r>
      <w:r>
        <w:rPr>
          <w:sz w:val="26"/>
        </w:rPr>
        <w:t>the</w:t>
      </w:r>
      <w:r>
        <w:rPr>
          <w:spacing w:val="-3"/>
          <w:sz w:val="26"/>
        </w:rPr>
        <w:t xml:space="preserve"> </w:t>
      </w:r>
      <w:r>
        <w:rPr>
          <w:sz w:val="26"/>
        </w:rPr>
        <w:t>official</w:t>
      </w:r>
      <w:r>
        <w:rPr>
          <w:spacing w:val="-3"/>
          <w:sz w:val="26"/>
        </w:rPr>
        <w:t xml:space="preserve"> </w:t>
      </w:r>
      <w:r>
        <w:rPr>
          <w:sz w:val="26"/>
        </w:rPr>
        <w:t>training</w:t>
      </w:r>
      <w:r>
        <w:rPr>
          <w:spacing w:val="-3"/>
          <w:sz w:val="26"/>
        </w:rPr>
        <w:t xml:space="preserve"> </w:t>
      </w:r>
      <w:r>
        <w:rPr>
          <w:sz w:val="26"/>
        </w:rPr>
        <w:t>split</w:t>
      </w:r>
      <w:r>
        <w:rPr>
          <w:spacing w:val="-3"/>
          <w:sz w:val="26"/>
        </w:rPr>
        <w:t xml:space="preserve"> </w:t>
      </w:r>
      <w:r>
        <w:rPr>
          <w:sz w:val="26"/>
        </w:rPr>
        <w:t>for</w:t>
      </w:r>
      <w:r>
        <w:rPr>
          <w:spacing w:val="-3"/>
          <w:sz w:val="26"/>
        </w:rPr>
        <w:t xml:space="preserve"> </w:t>
      </w:r>
      <w:r>
        <w:rPr>
          <w:sz w:val="26"/>
        </w:rPr>
        <w:t>fitting</w:t>
      </w:r>
      <w:r>
        <w:rPr>
          <w:spacing w:val="-3"/>
          <w:sz w:val="26"/>
        </w:rPr>
        <w:t xml:space="preserve"> </w:t>
      </w:r>
      <w:r>
        <w:rPr>
          <w:sz w:val="26"/>
        </w:rPr>
        <w:t>and</w:t>
      </w:r>
      <w:r>
        <w:rPr>
          <w:spacing w:val="-3"/>
          <w:sz w:val="26"/>
        </w:rPr>
        <w:t xml:space="preserve"> </w:t>
      </w:r>
      <w:r>
        <w:rPr>
          <w:sz w:val="26"/>
        </w:rPr>
        <w:t>reserve</w:t>
      </w:r>
      <w:r>
        <w:rPr>
          <w:spacing w:val="-3"/>
          <w:sz w:val="26"/>
        </w:rPr>
        <w:t xml:space="preserve"> </w:t>
      </w:r>
      <w:r>
        <w:rPr>
          <w:sz w:val="26"/>
        </w:rPr>
        <w:t>a</w:t>
      </w:r>
      <w:r>
        <w:rPr>
          <w:spacing w:val="-3"/>
          <w:sz w:val="26"/>
        </w:rPr>
        <w:t xml:space="preserve"> </w:t>
      </w:r>
      <w:r>
        <w:rPr>
          <w:sz w:val="26"/>
        </w:rPr>
        <w:t>validation</w:t>
      </w:r>
      <w:r>
        <w:rPr>
          <w:spacing w:val="-3"/>
          <w:sz w:val="26"/>
        </w:rPr>
        <w:t xml:space="preserve"> </w:t>
      </w:r>
      <w:r>
        <w:rPr>
          <w:sz w:val="26"/>
        </w:rPr>
        <w:t>subset</w:t>
      </w:r>
      <w:r>
        <w:rPr>
          <w:spacing w:val="-3"/>
          <w:sz w:val="26"/>
        </w:rPr>
        <w:t xml:space="preserve"> </w:t>
      </w:r>
      <w:r>
        <w:rPr>
          <w:sz w:val="26"/>
        </w:rPr>
        <w:t>from</w:t>
      </w:r>
      <w:r>
        <w:rPr>
          <w:spacing w:val="-3"/>
          <w:sz w:val="26"/>
        </w:rPr>
        <w:t xml:space="preserve"> </w:t>
      </w:r>
      <w:r>
        <w:rPr>
          <w:sz w:val="26"/>
        </w:rPr>
        <w:t>it;</w:t>
      </w:r>
      <w:r>
        <w:rPr>
          <w:spacing w:val="-3"/>
          <w:sz w:val="26"/>
        </w:rPr>
        <w:t xml:space="preserve"> </w:t>
      </w:r>
      <w:r>
        <w:rPr>
          <w:sz w:val="26"/>
        </w:rPr>
        <w:t>keep</w:t>
      </w:r>
      <w:r>
        <w:rPr>
          <w:spacing w:val="-3"/>
          <w:sz w:val="26"/>
        </w:rPr>
        <w:t xml:space="preserve"> </w:t>
      </w:r>
      <w:r>
        <w:rPr>
          <w:sz w:val="26"/>
        </w:rPr>
        <w:t>the</w:t>
      </w:r>
      <w:r>
        <w:rPr>
          <w:spacing w:val="-3"/>
          <w:sz w:val="26"/>
        </w:rPr>
        <w:t xml:space="preserve"> </w:t>
      </w:r>
      <w:r>
        <w:rPr>
          <w:sz w:val="26"/>
        </w:rPr>
        <w:t>test set separate until final evaluation.</w:t>
      </w:r>
    </w:p>
    <w:p w14:paraId="050AE07E">
      <w:pPr>
        <w:pStyle w:val="8"/>
        <w:numPr>
          <w:ilvl w:val="0"/>
          <w:numId w:val="2"/>
        </w:numPr>
        <w:tabs>
          <w:tab w:val="left" w:pos="432"/>
        </w:tabs>
        <w:spacing w:before="0" w:after="0" w:line="360" w:lineRule="auto"/>
        <w:ind w:left="432" w:right="357" w:hanging="360"/>
        <w:jc w:val="both"/>
        <w:rPr>
          <w:sz w:val="26"/>
        </w:rPr>
      </w:pPr>
      <w:r>
        <w:rPr>
          <w:sz w:val="26"/>
        </w:rPr>
        <w:t>For</w:t>
      </w:r>
      <w:r>
        <w:rPr>
          <w:spacing w:val="-5"/>
          <w:sz w:val="26"/>
        </w:rPr>
        <w:t xml:space="preserve"> </w:t>
      </w:r>
      <w:r>
        <w:rPr>
          <w:sz w:val="26"/>
        </w:rPr>
        <w:t>each</w:t>
      </w:r>
      <w:r>
        <w:rPr>
          <w:spacing w:val="-5"/>
          <w:sz w:val="26"/>
        </w:rPr>
        <w:t xml:space="preserve"> </w:t>
      </w:r>
      <w:r>
        <w:rPr>
          <w:sz w:val="26"/>
        </w:rPr>
        <w:t>mini-batch,</w:t>
      </w:r>
      <w:r>
        <w:rPr>
          <w:spacing w:val="-5"/>
          <w:sz w:val="26"/>
        </w:rPr>
        <w:t xml:space="preserve"> </w:t>
      </w:r>
      <w:r>
        <w:rPr>
          <w:sz w:val="26"/>
        </w:rPr>
        <w:t>perform</w:t>
      </w:r>
      <w:r>
        <w:rPr>
          <w:spacing w:val="-5"/>
          <w:sz w:val="26"/>
        </w:rPr>
        <w:t xml:space="preserve"> </w:t>
      </w:r>
      <w:r>
        <w:rPr>
          <w:sz w:val="26"/>
        </w:rPr>
        <w:t>a</w:t>
      </w:r>
      <w:r>
        <w:rPr>
          <w:spacing w:val="-5"/>
          <w:sz w:val="26"/>
        </w:rPr>
        <w:t xml:space="preserve"> </w:t>
      </w:r>
      <w:r>
        <w:rPr>
          <w:sz w:val="26"/>
        </w:rPr>
        <w:t>forward</w:t>
      </w:r>
      <w:r>
        <w:rPr>
          <w:spacing w:val="-5"/>
          <w:sz w:val="26"/>
        </w:rPr>
        <w:t xml:space="preserve"> </w:t>
      </w:r>
      <w:r>
        <w:rPr>
          <w:sz w:val="26"/>
        </w:rPr>
        <w:t>pass,</w:t>
      </w:r>
      <w:r>
        <w:rPr>
          <w:spacing w:val="-5"/>
          <w:sz w:val="26"/>
        </w:rPr>
        <w:t xml:space="preserve"> </w:t>
      </w:r>
      <w:r>
        <w:rPr>
          <w:sz w:val="26"/>
        </w:rPr>
        <w:t>calculate</w:t>
      </w:r>
      <w:r>
        <w:rPr>
          <w:spacing w:val="-5"/>
          <w:sz w:val="26"/>
        </w:rPr>
        <w:t xml:space="preserve"> </w:t>
      </w:r>
      <w:r>
        <w:rPr>
          <w:sz w:val="26"/>
        </w:rPr>
        <w:t>cross-entropy</w:t>
      </w:r>
      <w:r>
        <w:rPr>
          <w:spacing w:val="-5"/>
          <w:sz w:val="26"/>
        </w:rPr>
        <w:t xml:space="preserve"> </w:t>
      </w:r>
      <w:r>
        <w:rPr>
          <w:sz w:val="26"/>
        </w:rPr>
        <w:t>loss,</w:t>
      </w:r>
      <w:r>
        <w:rPr>
          <w:spacing w:val="-5"/>
          <w:sz w:val="26"/>
        </w:rPr>
        <w:t xml:space="preserve"> </w:t>
      </w:r>
      <w:r>
        <w:rPr>
          <w:sz w:val="26"/>
        </w:rPr>
        <w:t>backpropagate gradients and update weights using Adam.</w:t>
      </w:r>
    </w:p>
    <w:p w14:paraId="03C29122">
      <w:pPr>
        <w:pStyle w:val="8"/>
        <w:numPr>
          <w:ilvl w:val="0"/>
          <w:numId w:val="2"/>
        </w:numPr>
        <w:tabs>
          <w:tab w:val="left" w:pos="431"/>
        </w:tabs>
        <w:spacing w:before="0" w:after="0" w:line="240" w:lineRule="auto"/>
        <w:ind w:left="431" w:right="0" w:hanging="359"/>
        <w:jc w:val="both"/>
        <w:rPr>
          <w:sz w:val="26"/>
        </w:rPr>
      </w:pPr>
      <w:r>
        <w:rPr>
          <w:sz w:val="26"/>
        </w:rPr>
        <w:t>Record</w:t>
      </w:r>
      <w:r>
        <w:rPr>
          <w:spacing w:val="-6"/>
          <w:sz w:val="26"/>
        </w:rPr>
        <w:t xml:space="preserve"> </w:t>
      </w:r>
      <w:r>
        <w:rPr>
          <w:sz w:val="26"/>
        </w:rPr>
        <w:t>training</w:t>
      </w:r>
      <w:r>
        <w:rPr>
          <w:spacing w:val="-6"/>
          <w:sz w:val="26"/>
        </w:rPr>
        <w:t xml:space="preserve"> </w:t>
      </w:r>
      <w:r>
        <w:rPr>
          <w:sz w:val="26"/>
        </w:rPr>
        <w:t>and</w:t>
      </w:r>
      <w:r>
        <w:rPr>
          <w:spacing w:val="-5"/>
          <w:sz w:val="26"/>
        </w:rPr>
        <w:t xml:space="preserve"> </w:t>
      </w:r>
      <w:r>
        <w:rPr>
          <w:sz w:val="26"/>
        </w:rPr>
        <w:t>validation</w:t>
      </w:r>
      <w:r>
        <w:rPr>
          <w:spacing w:val="-6"/>
          <w:sz w:val="26"/>
        </w:rPr>
        <w:t xml:space="preserve"> </w:t>
      </w:r>
      <w:r>
        <w:rPr>
          <w:sz w:val="26"/>
        </w:rPr>
        <w:t>loss</w:t>
      </w:r>
      <w:r>
        <w:rPr>
          <w:spacing w:val="-6"/>
          <w:sz w:val="26"/>
        </w:rPr>
        <w:t xml:space="preserve"> </w:t>
      </w:r>
      <w:r>
        <w:rPr>
          <w:sz w:val="26"/>
        </w:rPr>
        <w:t>and</w:t>
      </w:r>
      <w:r>
        <w:rPr>
          <w:spacing w:val="-5"/>
          <w:sz w:val="26"/>
        </w:rPr>
        <w:t xml:space="preserve"> </w:t>
      </w:r>
      <w:r>
        <w:rPr>
          <w:sz w:val="26"/>
        </w:rPr>
        <w:t>accuracy</w:t>
      </w:r>
      <w:r>
        <w:rPr>
          <w:spacing w:val="-6"/>
          <w:sz w:val="26"/>
        </w:rPr>
        <w:t xml:space="preserve"> </w:t>
      </w:r>
      <w:r>
        <w:rPr>
          <w:sz w:val="26"/>
        </w:rPr>
        <w:t>after</w:t>
      </w:r>
      <w:r>
        <w:rPr>
          <w:spacing w:val="-6"/>
          <w:sz w:val="26"/>
        </w:rPr>
        <w:t xml:space="preserve"> </w:t>
      </w:r>
      <w:r>
        <w:rPr>
          <w:sz w:val="26"/>
        </w:rPr>
        <w:t>each</w:t>
      </w:r>
      <w:r>
        <w:rPr>
          <w:spacing w:val="-5"/>
          <w:sz w:val="26"/>
        </w:rPr>
        <w:t xml:space="preserve"> </w:t>
      </w:r>
      <w:r>
        <w:rPr>
          <w:spacing w:val="-2"/>
          <w:sz w:val="26"/>
        </w:rPr>
        <w:t>epoch.</w:t>
      </w:r>
    </w:p>
    <w:p w14:paraId="4BE14F52">
      <w:pPr>
        <w:pStyle w:val="6"/>
        <w:spacing w:before="250" w:line="360" w:lineRule="auto"/>
        <w:jc w:val="both"/>
      </w:pPr>
      <w:r>
        <w:t>An epoch is one pass through the training subset. With batch size 64, the number of training steps per epoch is approximately the number of training examples divided by 64, rounded up. The</w:t>
      </w:r>
      <w:r>
        <w:rPr>
          <w:spacing w:val="-3"/>
        </w:rPr>
        <w:t xml:space="preserve"> </w:t>
      </w:r>
      <w:r>
        <w:t>model</w:t>
      </w:r>
      <w:r>
        <w:rPr>
          <w:spacing w:val="-3"/>
        </w:rPr>
        <w:t xml:space="preserve"> </w:t>
      </w:r>
      <w:r>
        <w:t>updates</w:t>
      </w:r>
      <w:r>
        <w:rPr>
          <w:spacing w:val="-3"/>
        </w:rPr>
        <w:t xml:space="preserve"> </w:t>
      </w:r>
      <w:r>
        <w:t>its</w:t>
      </w:r>
      <w:r>
        <w:rPr>
          <w:spacing w:val="-3"/>
        </w:rPr>
        <w:t xml:space="preserve"> </w:t>
      </w:r>
      <w:r>
        <w:t>weights</w:t>
      </w:r>
      <w:r>
        <w:rPr>
          <w:spacing w:val="-3"/>
        </w:rPr>
        <w:t xml:space="preserve"> </w:t>
      </w:r>
      <w:r>
        <w:t>after</w:t>
      </w:r>
      <w:r>
        <w:rPr>
          <w:spacing w:val="-3"/>
        </w:rPr>
        <w:t xml:space="preserve"> </w:t>
      </w:r>
      <w:r>
        <w:t>each</w:t>
      </w:r>
      <w:r>
        <w:rPr>
          <w:spacing w:val="-3"/>
        </w:rPr>
        <w:t xml:space="preserve"> </w:t>
      </w:r>
      <w:r>
        <w:t>mini-batch</w:t>
      </w:r>
      <w:r>
        <w:rPr>
          <w:spacing w:val="-3"/>
        </w:rPr>
        <w:t xml:space="preserve"> </w:t>
      </w:r>
      <w:r>
        <w:t>rather</w:t>
      </w:r>
      <w:r>
        <w:rPr>
          <w:spacing w:val="-3"/>
        </w:rPr>
        <w:t xml:space="preserve"> </w:t>
      </w:r>
      <w:r>
        <w:t>than</w:t>
      </w:r>
      <w:r>
        <w:rPr>
          <w:spacing w:val="-3"/>
        </w:rPr>
        <w:t xml:space="preserve"> </w:t>
      </w:r>
      <w:r>
        <w:t>waiting</w:t>
      </w:r>
      <w:r>
        <w:rPr>
          <w:spacing w:val="-3"/>
        </w:rPr>
        <w:t xml:space="preserve"> </w:t>
      </w:r>
      <w:r>
        <w:t>until</w:t>
      </w:r>
      <w:r>
        <w:rPr>
          <w:spacing w:val="-3"/>
        </w:rPr>
        <w:t xml:space="preserve"> </w:t>
      </w:r>
      <w:r>
        <w:t>the</w:t>
      </w:r>
      <w:r>
        <w:rPr>
          <w:spacing w:val="-3"/>
        </w:rPr>
        <w:t xml:space="preserve"> </w:t>
      </w:r>
      <w:r>
        <w:t>entire</w:t>
      </w:r>
      <w:r>
        <w:rPr>
          <w:spacing w:val="-3"/>
        </w:rPr>
        <w:t xml:space="preserve"> </w:t>
      </w:r>
      <w:r>
        <w:t>dataset has been processed.</w:t>
      </w:r>
    </w:p>
    <w:p w14:paraId="2E9991FD">
      <w:pPr>
        <w:pStyle w:val="6"/>
        <w:spacing w:line="360" w:lineRule="auto"/>
        <w:ind w:right="20"/>
        <w:jc w:val="both"/>
      </w:pPr>
      <w:r>
        <w:t>The validation subset is used to compare model settings and detect overfitting, not to update weights directly. The test set must be held aside until the final model has been chosen; repeatedly</w:t>
      </w:r>
      <w:r>
        <w:rPr>
          <w:spacing w:val="-4"/>
        </w:rPr>
        <w:t xml:space="preserve"> </w:t>
      </w:r>
      <w:r>
        <w:t>tuning</w:t>
      </w:r>
      <w:r>
        <w:rPr>
          <w:spacing w:val="-4"/>
        </w:rPr>
        <w:t xml:space="preserve"> </w:t>
      </w:r>
      <w:r>
        <w:t>against</w:t>
      </w:r>
      <w:r>
        <w:rPr>
          <w:spacing w:val="-4"/>
        </w:rPr>
        <w:t xml:space="preserve"> </w:t>
      </w:r>
      <w:r>
        <w:t>test</w:t>
      </w:r>
      <w:r>
        <w:rPr>
          <w:spacing w:val="-4"/>
        </w:rPr>
        <w:t xml:space="preserve"> </w:t>
      </w:r>
      <w:r>
        <w:t>results</w:t>
      </w:r>
      <w:r>
        <w:rPr>
          <w:spacing w:val="-4"/>
        </w:rPr>
        <w:t xml:space="preserve"> </w:t>
      </w:r>
      <w:r>
        <w:t>would</w:t>
      </w:r>
      <w:r>
        <w:rPr>
          <w:spacing w:val="-4"/>
        </w:rPr>
        <w:t xml:space="preserve"> </w:t>
      </w:r>
      <w:r>
        <w:t>make</w:t>
      </w:r>
      <w:r>
        <w:rPr>
          <w:spacing w:val="-4"/>
        </w:rPr>
        <w:t xml:space="preserve"> </w:t>
      </w:r>
      <w:r>
        <w:t>the</w:t>
      </w:r>
      <w:r>
        <w:rPr>
          <w:spacing w:val="-4"/>
        </w:rPr>
        <w:t xml:space="preserve"> </w:t>
      </w:r>
      <w:r>
        <w:t>reported</w:t>
      </w:r>
      <w:r>
        <w:rPr>
          <w:spacing w:val="-4"/>
        </w:rPr>
        <w:t xml:space="preserve"> </w:t>
      </w:r>
      <w:r>
        <w:t>test</w:t>
      </w:r>
      <w:r>
        <w:rPr>
          <w:spacing w:val="-4"/>
        </w:rPr>
        <w:t xml:space="preserve"> </w:t>
      </w:r>
      <w:r>
        <w:t>accuracy</w:t>
      </w:r>
      <w:r>
        <w:rPr>
          <w:spacing w:val="-4"/>
        </w:rPr>
        <w:t xml:space="preserve"> </w:t>
      </w:r>
      <w:r>
        <w:t>overly</w:t>
      </w:r>
      <w:r>
        <w:rPr>
          <w:spacing w:val="-4"/>
        </w:rPr>
        <w:t xml:space="preserve"> </w:t>
      </w:r>
      <w:r>
        <w:t>optimistic.</w:t>
      </w:r>
    </w:p>
    <w:p w14:paraId="32BD2D0E">
      <w:pPr>
        <w:pStyle w:val="8"/>
        <w:numPr>
          <w:ilvl w:val="0"/>
          <w:numId w:val="2"/>
        </w:numPr>
        <w:tabs>
          <w:tab w:val="left" w:pos="431"/>
        </w:tabs>
        <w:spacing w:before="100" w:after="0" w:line="240" w:lineRule="auto"/>
        <w:ind w:left="431" w:right="0" w:hanging="359"/>
        <w:jc w:val="both"/>
        <w:rPr>
          <w:sz w:val="26"/>
        </w:rPr>
      </w:pPr>
      <w:r>
        <w:rPr>
          <w:sz w:val="26"/>
        </w:rPr>
        <w:t>Evaluate</w:t>
      </w:r>
      <w:r>
        <w:rPr>
          <w:spacing w:val="-7"/>
          <w:sz w:val="26"/>
        </w:rPr>
        <w:t xml:space="preserve"> </w:t>
      </w:r>
      <w:r>
        <w:rPr>
          <w:sz w:val="26"/>
        </w:rPr>
        <w:t>the</w:t>
      </w:r>
      <w:r>
        <w:rPr>
          <w:spacing w:val="-5"/>
          <w:sz w:val="26"/>
        </w:rPr>
        <w:t xml:space="preserve"> </w:t>
      </w:r>
      <w:r>
        <w:rPr>
          <w:sz w:val="26"/>
        </w:rPr>
        <w:t>final</w:t>
      </w:r>
      <w:r>
        <w:rPr>
          <w:spacing w:val="-5"/>
          <w:sz w:val="26"/>
        </w:rPr>
        <w:t xml:space="preserve"> </w:t>
      </w:r>
      <w:r>
        <w:rPr>
          <w:sz w:val="26"/>
        </w:rPr>
        <w:t>selected</w:t>
      </w:r>
      <w:r>
        <w:rPr>
          <w:spacing w:val="-5"/>
          <w:sz w:val="26"/>
        </w:rPr>
        <w:t xml:space="preserve"> </w:t>
      </w:r>
      <w:r>
        <w:rPr>
          <w:sz w:val="26"/>
        </w:rPr>
        <w:t>model</w:t>
      </w:r>
      <w:r>
        <w:rPr>
          <w:spacing w:val="-5"/>
          <w:sz w:val="26"/>
        </w:rPr>
        <w:t xml:space="preserve"> </w:t>
      </w:r>
      <w:r>
        <w:rPr>
          <w:sz w:val="26"/>
        </w:rPr>
        <w:t>once</w:t>
      </w:r>
      <w:r>
        <w:rPr>
          <w:spacing w:val="-5"/>
          <w:sz w:val="26"/>
        </w:rPr>
        <w:t xml:space="preserve"> </w:t>
      </w:r>
      <w:r>
        <w:rPr>
          <w:sz w:val="26"/>
        </w:rPr>
        <w:t>on</w:t>
      </w:r>
      <w:r>
        <w:rPr>
          <w:spacing w:val="-5"/>
          <w:sz w:val="26"/>
        </w:rPr>
        <w:t xml:space="preserve"> </w:t>
      </w:r>
      <w:r>
        <w:rPr>
          <w:sz w:val="26"/>
        </w:rPr>
        <w:t>the</w:t>
      </w:r>
      <w:r>
        <w:rPr>
          <w:spacing w:val="-5"/>
          <w:sz w:val="26"/>
        </w:rPr>
        <w:t xml:space="preserve"> </w:t>
      </w:r>
      <w:r>
        <w:rPr>
          <w:sz w:val="26"/>
        </w:rPr>
        <w:t>held-out</w:t>
      </w:r>
      <w:r>
        <w:rPr>
          <w:spacing w:val="-5"/>
          <w:sz w:val="26"/>
        </w:rPr>
        <w:t xml:space="preserve"> </w:t>
      </w:r>
      <w:r>
        <w:rPr>
          <w:sz w:val="26"/>
        </w:rPr>
        <w:t>test</w:t>
      </w:r>
      <w:r>
        <w:rPr>
          <w:spacing w:val="-5"/>
          <w:sz w:val="26"/>
        </w:rPr>
        <w:t xml:space="preserve"> </w:t>
      </w:r>
      <w:r>
        <w:rPr>
          <w:spacing w:val="-4"/>
          <w:sz w:val="26"/>
        </w:rPr>
        <w:t>set.</w:t>
      </w:r>
    </w:p>
    <w:p w14:paraId="796985C2">
      <w:pPr>
        <w:pStyle w:val="6"/>
        <w:spacing w:before="210"/>
        <w:ind w:left="0"/>
      </w:pPr>
    </w:p>
    <w:p w14:paraId="3AF683C3">
      <w:pPr>
        <w:pStyle w:val="3"/>
      </w:pPr>
      <w:bookmarkStart w:id="8" w:name="TASK 6 – Explain Gradient-Based Learning"/>
      <w:bookmarkEnd w:id="8"/>
      <w:r>
        <w:t>TASK</w:t>
      </w:r>
      <w:r>
        <w:rPr>
          <w:spacing w:val="-6"/>
        </w:rPr>
        <w:t xml:space="preserve"> </w:t>
      </w:r>
      <w:r>
        <w:t>6</w:t>
      </w:r>
      <w:r>
        <w:rPr>
          <w:spacing w:val="-5"/>
        </w:rPr>
        <w:t xml:space="preserve"> </w:t>
      </w:r>
      <w:r>
        <w:t>–</w:t>
      </w:r>
      <w:r>
        <w:rPr>
          <w:spacing w:val="-6"/>
        </w:rPr>
        <w:t xml:space="preserve"> </w:t>
      </w:r>
      <w:r>
        <w:t>Explain</w:t>
      </w:r>
      <w:r>
        <w:rPr>
          <w:spacing w:val="-5"/>
        </w:rPr>
        <w:t xml:space="preserve"> </w:t>
      </w:r>
      <w:r>
        <w:t>Gradient-Based</w:t>
      </w:r>
      <w:r>
        <w:rPr>
          <w:spacing w:val="-5"/>
        </w:rPr>
        <w:t xml:space="preserve"> </w:t>
      </w:r>
      <w:r>
        <w:rPr>
          <w:spacing w:val="-2"/>
        </w:rPr>
        <w:t>Learning</w:t>
      </w:r>
    </w:p>
    <w:p w14:paraId="24E82FCB">
      <w:pPr>
        <w:pStyle w:val="6"/>
        <w:spacing w:before="287" w:line="360" w:lineRule="auto"/>
        <w:jc w:val="both"/>
      </w:pPr>
      <w:r>
        <w:t>Let</w:t>
      </w:r>
      <w:r>
        <w:rPr>
          <w:spacing w:val="-3"/>
        </w:rPr>
        <w:t xml:space="preserve"> </w:t>
      </w:r>
      <w:r>
        <w:t>θ</w:t>
      </w:r>
      <w:r>
        <w:rPr>
          <w:spacing w:val="-3"/>
        </w:rPr>
        <w:t xml:space="preserve"> </w:t>
      </w:r>
      <w:r>
        <w:t>represent</w:t>
      </w:r>
      <w:r>
        <w:rPr>
          <w:spacing w:val="-3"/>
        </w:rPr>
        <w:t xml:space="preserve"> </w:t>
      </w:r>
      <w:r>
        <w:t>all</w:t>
      </w:r>
      <w:r>
        <w:rPr>
          <w:spacing w:val="-3"/>
        </w:rPr>
        <w:t xml:space="preserve"> </w:t>
      </w:r>
      <w:r>
        <w:t>trainable</w:t>
      </w:r>
      <w:r>
        <w:rPr>
          <w:spacing w:val="-3"/>
        </w:rPr>
        <w:t xml:space="preserve"> </w:t>
      </w:r>
      <w:r>
        <w:t>CNN</w:t>
      </w:r>
      <w:r>
        <w:rPr>
          <w:spacing w:val="-3"/>
        </w:rPr>
        <w:t xml:space="preserve"> </w:t>
      </w:r>
      <w:r>
        <w:t>parameters</w:t>
      </w:r>
      <w:r>
        <w:rPr>
          <w:spacing w:val="-3"/>
        </w:rPr>
        <w:t xml:space="preserve"> </w:t>
      </w:r>
      <w:r>
        <w:t>and</w:t>
      </w:r>
      <w:r>
        <w:rPr>
          <w:spacing w:val="-3"/>
        </w:rPr>
        <w:t xml:space="preserve"> </w:t>
      </w:r>
      <w:r>
        <w:t>L(θ)</w:t>
      </w:r>
      <w:r>
        <w:rPr>
          <w:spacing w:val="-3"/>
        </w:rPr>
        <w:t xml:space="preserve"> </w:t>
      </w:r>
      <w:r>
        <w:t>the</w:t>
      </w:r>
      <w:r>
        <w:rPr>
          <w:spacing w:val="-3"/>
        </w:rPr>
        <w:t xml:space="preserve"> </w:t>
      </w:r>
      <w:r>
        <w:t>loss.</w:t>
      </w:r>
      <w:r>
        <w:rPr>
          <w:spacing w:val="-3"/>
        </w:rPr>
        <w:t xml:space="preserve"> </w:t>
      </w:r>
      <w:r>
        <w:t>Gradient</w:t>
      </w:r>
      <w:r>
        <w:rPr>
          <w:spacing w:val="-3"/>
        </w:rPr>
        <w:t xml:space="preserve"> </w:t>
      </w:r>
      <w:r>
        <w:t>descent</w:t>
      </w:r>
      <w:r>
        <w:rPr>
          <w:spacing w:val="-3"/>
        </w:rPr>
        <w:t xml:space="preserve"> </w:t>
      </w:r>
      <w:r>
        <w:t>updates</w:t>
      </w:r>
      <w:r>
        <w:rPr>
          <w:spacing w:val="-3"/>
        </w:rPr>
        <w:t xml:space="preserve"> </w:t>
      </w:r>
      <w:r>
        <w:t>the parameters in the direction that reduces loss:</w:t>
      </w:r>
    </w:p>
    <w:p w14:paraId="5A321336">
      <w:pPr>
        <w:spacing w:before="90"/>
        <w:ind w:left="3726" w:right="0" w:firstLine="0"/>
        <w:jc w:val="left"/>
        <w:rPr>
          <w:b/>
          <w:sz w:val="26"/>
        </w:rPr>
      </w:pPr>
      <w:r>
        <w:rPr>
          <w:b/>
          <w:spacing w:val="-4"/>
          <w:w w:val="80"/>
          <w:sz w:val="26"/>
        </w:rPr>
        <w:t>θ◻</w:t>
      </w:r>
      <w:r>
        <w:rPr>
          <w:rFonts w:ascii="SimSun-ExtB" w:hAnsi="SimSun-ExtB"/>
          <w:spacing w:val="-4"/>
          <w:w w:val="80"/>
          <w:sz w:val="26"/>
        </w:rPr>
        <w:t>₊₁</w:t>
      </w:r>
      <w:r>
        <w:rPr>
          <w:rFonts w:ascii="SimSun-ExtB" w:hAnsi="SimSun-ExtB"/>
          <w:spacing w:val="-41"/>
          <w:w w:val="80"/>
          <w:sz w:val="26"/>
        </w:rPr>
        <w:t xml:space="preserve"> </w:t>
      </w:r>
      <w:r>
        <w:rPr>
          <w:b/>
          <w:spacing w:val="-4"/>
          <w:w w:val="80"/>
          <w:sz w:val="26"/>
        </w:rPr>
        <w:t>=</w:t>
      </w:r>
      <w:r>
        <w:rPr>
          <w:b/>
          <w:spacing w:val="-13"/>
          <w:sz w:val="26"/>
        </w:rPr>
        <w:t xml:space="preserve"> </w:t>
      </w:r>
      <w:r>
        <w:rPr>
          <w:b/>
          <w:spacing w:val="-4"/>
          <w:w w:val="80"/>
          <w:sz w:val="26"/>
        </w:rPr>
        <w:t>θ◻</w:t>
      </w:r>
      <w:r>
        <w:rPr>
          <w:b/>
          <w:spacing w:val="-12"/>
          <w:sz w:val="26"/>
        </w:rPr>
        <w:t xml:space="preserve"> </w:t>
      </w:r>
      <w:r>
        <w:rPr>
          <w:b/>
          <w:spacing w:val="-4"/>
          <w:w w:val="80"/>
          <w:sz w:val="26"/>
        </w:rPr>
        <w:t>−</w:t>
      </w:r>
      <w:r>
        <w:rPr>
          <w:b/>
          <w:spacing w:val="-8"/>
          <w:sz w:val="26"/>
        </w:rPr>
        <w:t xml:space="preserve"> </w:t>
      </w:r>
      <w:r>
        <w:rPr>
          <w:b/>
          <w:spacing w:val="-4"/>
          <w:w w:val="80"/>
          <w:sz w:val="26"/>
        </w:rPr>
        <w:t>η</w:t>
      </w:r>
      <w:r>
        <w:rPr>
          <w:b/>
          <w:spacing w:val="-8"/>
          <w:sz w:val="26"/>
        </w:rPr>
        <w:t xml:space="preserve"> </w:t>
      </w:r>
      <w:r>
        <w:rPr>
          <w:rFonts w:ascii="Cambria Math" w:hAnsi="Cambria Math"/>
          <w:spacing w:val="-4"/>
          <w:w w:val="80"/>
          <w:sz w:val="25"/>
        </w:rPr>
        <w:t>∇</w:t>
      </w:r>
      <w:r>
        <w:rPr>
          <w:b/>
          <w:spacing w:val="-4"/>
          <w:w w:val="80"/>
          <w:sz w:val="26"/>
        </w:rPr>
        <w:t>θ</w:t>
      </w:r>
      <w:r>
        <w:rPr>
          <w:b/>
          <w:spacing w:val="-9"/>
          <w:sz w:val="26"/>
        </w:rPr>
        <w:t xml:space="preserve"> </w:t>
      </w:r>
      <w:r>
        <w:rPr>
          <w:b/>
          <w:spacing w:val="-4"/>
          <w:w w:val="80"/>
          <w:sz w:val="26"/>
        </w:rPr>
        <w:t>L(θ◻)</w:t>
      </w:r>
    </w:p>
    <w:p w14:paraId="65FEA826">
      <w:pPr>
        <w:pStyle w:val="6"/>
        <w:spacing w:before="245" w:line="360" w:lineRule="auto"/>
        <w:ind w:right="192"/>
        <w:jc w:val="both"/>
      </w:pPr>
      <w:r>
        <w:t>Here,</w:t>
      </w:r>
      <w:r>
        <w:rPr>
          <w:spacing w:val="-3"/>
        </w:rPr>
        <w:t xml:space="preserve"> </w:t>
      </w:r>
      <w:r>
        <w:t>η</w:t>
      </w:r>
      <w:r>
        <w:rPr>
          <w:spacing w:val="-3"/>
        </w:rPr>
        <w:t xml:space="preserve"> </w:t>
      </w:r>
      <w:r>
        <w:t>is</w:t>
      </w:r>
      <w:r>
        <w:rPr>
          <w:spacing w:val="-3"/>
        </w:rPr>
        <w:t xml:space="preserve"> </w:t>
      </w:r>
      <w:r>
        <w:t>the</w:t>
      </w:r>
      <w:r>
        <w:rPr>
          <w:spacing w:val="-3"/>
        </w:rPr>
        <w:t xml:space="preserve"> </w:t>
      </w:r>
      <w:r>
        <w:t>learning</w:t>
      </w:r>
      <w:r>
        <w:rPr>
          <w:spacing w:val="-3"/>
        </w:rPr>
        <w:t xml:space="preserve"> </w:t>
      </w:r>
      <w:r>
        <w:t>rate</w:t>
      </w:r>
      <w:r>
        <w:rPr>
          <w:spacing w:val="-3"/>
        </w:rPr>
        <w:t xml:space="preserve"> </w:t>
      </w:r>
      <w:r>
        <w:t>and</w:t>
      </w:r>
      <w:r>
        <w:rPr>
          <w:spacing w:val="-3"/>
        </w:rPr>
        <w:t xml:space="preserve"> </w:t>
      </w:r>
      <w:r>
        <w:rPr>
          <w:rFonts w:ascii="Cambria Math" w:hAnsi="Cambria Math"/>
        </w:rPr>
        <w:t>∇</w:t>
      </w:r>
      <w:r>
        <w:t>θL</w:t>
      </w:r>
      <w:r>
        <w:rPr>
          <w:spacing w:val="-3"/>
        </w:rPr>
        <w:t xml:space="preserve"> </w:t>
      </w:r>
      <w:r>
        <w:t>is</w:t>
      </w:r>
      <w:r>
        <w:rPr>
          <w:spacing w:val="-3"/>
        </w:rPr>
        <w:t xml:space="preserve"> </w:t>
      </w:r>
      <w:r>
        <w:t>the</w:t>
      </w:r>
      <w:r>
        <w:rPr>
          <w:spacing w:val="-3"/>
        </w:rPr>
        <w:t xml:space="preserve"> </w:t>
      </w:r>
      <w:r>
        <w:t>gradient</w:t>
      </w:r>
      <w:r>
        <w:rPr>
          <w:spacing w:val="-3"/>
        </w:rPr>
        <w:t xml:space="preserve"> </w:t>
      </w:r>
      <w:r>
        <w:t>of</w:t>
      </w:r>
      <w:r>
        <w:rPr>
          <w:spacing w:val="-3"/>
        </w:rPr>
        <w:t xml:space="preserve"> </w:t>
      </w:r>
      <w:r>
        <w:t>the</w:t>
      </w:r>
      <w:r>
        <w:rPr>
          <w:spacing w:val="-3"/>
        </w:rPr>
        <w:t xml:space="preserve"> </w:t>
      </w:r>
      <w:r>
        <w:t>loss</w:t>
      </w:r>
      <w:r>
        <w:rPr>
          <w:spacing w:val="-3"/>
        </w:rPr>
        <w:t xml:space="preserve"> </w:t>
      </w:r>
      <w:r>
        <w:t>with</w:t>
      </w:r>
      <w:r>
        <w:rPr>
          <w:spacing w:val="-3"/>
        </w:rPr>
        <w:t xml:space="preserve"> </w:t>
      </w:r>
      <w:r>
        <w:t>respect</w:t>
      </w:r>
      <w:r>
        <w:rPr>
          <w:spacing w:val="-3"/>
        </w:rPr>
        <w:t xml:space="preserve"> </w:t>
      </w:r>
      <w:r>
        <w:t>to</w:t>
      </w:r>
      <w:r>
        <w:rPr>
          <w:spacing w:val="-3"/>
        </w:rPr>
        <w:t xml:space="preserve"> </w:t>
      </w:r>
      <w:r>
        <w:t>the</w:t>
      </w:r>
      <w:r>
        <w:rPr>
          <w:spacing w:val="-3"/>
        </w:rPr>
        <w:t xml:space="preserve"> </w:t>
      </w:r>
      <w:r>
        <w:t>parameters. Backpropagation applies the chain rule to calculate these gradients from the output layer towards the earlier layers. Adam modifies this basic update using estimates of the first and second moments of the gradients.</w:t>
      </w:r>
    </w:p>
    <w:p w14:paraId="732C862A">
      <w:pPr>
        <w:pStyle w:val="6"/>
        <w:spacing w:line="360" w:lineRule="auto"/>
        <w:ind w:right="192"/>
        <w:jc w:val="both"/>
      </w:pPr>
      <w:r>
        <w:t>The</w:t>
      </w:r>
      <w:r>
        <w:rPr>
          <w:spacing w:val="-4"/>
        </w:rPr>
        <w:t xml:space="preserve"> </w:t>
      </w:r>
      <w:r>
        <w:t>gradient</w:t>
      </w:r>
      <w:r>
        <w:rPr>
          <w:spacing w:val="-4"/>
        </w:rPr>
        <w:t xml:space="preserve"> </w:t>
      </w:r>
      <w:r>
        <w:t>indicates</w:t>
      </w:r>
      <w:r>
        <w:rPr>
          <w:spacing w:val="-4"/>
        </w:rPr>
        <w:t xml:space="preserve"> </w:t>
      </w:r>
      <w:r>
        <w:t>how</w:t>
      </w:r>
      <w:r>
        <w:rPr>
          <w:spacing w:val="-4"/>
        </w:rPr>
        <w:t xml:space="preserve"> </w:t>
      </w:r>
      <w:r>
        <w:t>a</w:t>
      </w:r>
      <w:r>
        <w:rPr>
          <w:spacing w:val="-4"/>
        </w:rPr>
        <w:t xml:space="preserve"> </w:t>
      </w:r>
      <w:r>
        <w:t>small</w:t>
      </w:r>
      <w:r>
        <w:rPr>
          <w:spacing w:val="-4"/>
        </w:rPr>
        <w:t xml:space="preserve"> </w:t>
      </w:r>
      <w:r>
        <w:t>change</w:t>
      </w:r>
      <w:r>
        <w:rPr>
          <w:spacing w:val="-4"/>
        </w:rPr>
        <w:t xml:space="preserve"> </w:t>
      </w:r>
      <w:r>
        <w:t>in</w:t>
      </w:r>
      <w:r>
        <w:rPr>
          <w:spacing w:val="-4"/>
        </w:rPr>
        <w:t xml:space="preserve"> </w:t>
      </w:r>
      <w:r>
        <w:t>a</w:t>
      </w:r>
      <w:r>
        <w:rPr>
          <w:spacing w:val="-4"/>
        </w:rPr>
        <w:t xml:space="preserve"> </w:t>
      </w:r>
      <w:r>
        <w:t>parameter</w:t>
      </w:r>
      <w:r>
        <w:rPr>
          <w:spacing w:val="-4"/>
        </w:rPr>
        <w:t xml:space="preserve"> </w:t>
      </w:r>
      <w:r>
        <w:t>affects</w:t>
      </w:r>
      <w:r>
        <w:rPr>
          <w:spacing w:val="-4"/>
        </w:rPr>
        <w:t xml:space="preserve"> </w:t>
      </w:r>
      <w:r>
        <w:t>the</w:t>
      </w:r>
      <w:r>
        <w:rPr>
          <w:spacing w:val="-4"/>
        </w:rPr>
        <w:t xml:space="preserve"> </w:t>
      </w:r>
      <w:r>
        <w:t>loss.</w:t>
      </w:r>
      <w:r>
        <w:rPr>
          <w:spacing w:val="-4"/>
        </w:rPr>
        <w:t xml:space="preserve"> </w:t>
      </w:r>
      <w:r>
        <w:t>Backpropagation first computes the error signal at the output and then applies the chain rule layer by layer.</w:t>
      </w:r>
    </w:p>
    <w:p w14:paraId="1E2A22EF">
      <w:pPr>
        <w:pStyle w:val="6"/>
        <w:spacing w:before="0" w:line="360" w:lineRule="auto"/>
        <w:ind w:right="192"/>
        <w:jc w:val="both"/>
      </w:pPr>
      <w:r>
        <w:t>Parameters</w:t>
      </w:r>
      <w:r>
        <w:rPr>
          <w:spacing w:val="-4"/>
        </w:rPr>
        <w:t xml:space="preserve"> </w:t>
      </w:r>
      <w:r>
        <w:t>with</w:t>
      </w:r>
      <w:r>
        <w:rPr>
          <w:spacing w:val="-4"/>
        </w:rPr>
        <w:t xml:space="preserve"> </w:t>
      </w:r>
      <w:r>
        <w:t>gradients</w:t>
      </w:r>
      <w:r>
        <w:rPr>
          <w:spacing w:val="-4"/>
        </w:rPr>
        <w:t xml:space="preserve"> </w:t>
      </w:r>
      <w:r>
        <w:t>are</w:t>
      </w:r>
      <w:r>
        <w:rPr>
          <w:spacing w:val="-4"/>
        </w:rPr>
        <w:t xml:space="preserve"> </w:t>
      </w:r>
      <w:r>
        <w:t>updated,</w:t>
      </w:r>
      <w:r>
        <w:rPr>
          <w:spacing w:val="-4"/>
        </w:rPr>
        <w:t xml:space="preserve"> </w:t>
      </w:r>
      <w:r>
        <w:t>while</w:t>
      </w:r>
      <w:r>
        <w:rPr>
          <w:spacing w:val="-4"/>
        </w:rPr>
        <w:t xml:space="preserve"> </w:t>
      </w:r>
      <w:r>
        <w:t>operations</w:t>
      </w:r>
      <w:r>
        <w:rPr>
          <w:spacing w:val="-4"/>
        </w:rPr>
        <w:t xml:space="preserve"> </w:t>
      </w:r>
      <w:r>
        <w:t>such</w:t>
      </w:r>
      <w:r>
        <w:rPr>
          <w:spacing w:val="-4"/>
        </w:rPr>
        <w:t xml:space="preserve"> </w:t>
      </w:r>
      <w:r>
        <w:t>as</w:t>
      </w:r>
      <w:r>
        <w:rPr>
          <w:spacing w:val="-4"/>
        </w:rPr>
        <w:t xml:space="preserve"> </w:t>
      </w:r>
      <w:r>
        <w:t>max</w:t>
      </w:r>
      <w:r>
        <w:rPr>
          <w:spacing w:val="-4"/>
        </w:rPr>
        <w:t xml:space="preserve"> </w:t>
      </w:r>
      <w:r>
        <w:t>pooling</w:t>
      </w:r>
      <w:r>
        <w:rPr>
          <w:spacing w:val="-4"/>
        </w:rPr>
        <w:t xml:space="preserve"> </w:t>
      </w:r>
      <w:r>
        <w:t>and</w:t>
      </w:r>
      <w:r>
        <w:rPr>
          <w:spacing w:val="-4"/>
        </w:rPr>
        <w:t xml:space="preserve"> </w:t>
      </w:r>
      <w:r>
        <w:t>dropout</w:t>
      </w:r>
      <w:r>
        <w:rPr>
          <w:spacing w:val="-4"/>
        </w:rPr>
        <w:t xml:space="preserve"> </w:t>
      </w:r>
      <w:r>
        <w:t>do not introduce trainable weights.</w:t>
      </w:r>
    </w:p>
    <w:p w14:paraId="13CAAFFC">
      <w:pPr>
        <w:pStyle w:val="6"/>
        <w:spacing w:line="360" w:lineRule="auto"/>
        <w:jc w:val="both"/>
      </w:pPr>
      <w:r>
        <w:t>The learning rate η controls the size of the update. If updates are too large, training may overshoot</w:t>
      </w:r>
      <w:r>
        <w:rPr>
          <w:spacing w:val="-5"/>
        </w:rPr>
        <w:t xml:space="preserve"> </w:t>
      </w:r>
      <w:r>
        <w:t>useful</w:t>
      </w:r>
      <w:r>
        <w:rPr>
          <w:spacing w:val="-5"/>
        </w:rPr>
        <w:t xml:space="preserve"> </w:t>
      </w:r>
      <w:r>
        <w:t>parameter</w:t>
      </w:r>
      <w:r>
        <w:rPr>
          <w:spacing w:val="-5"/>
        </w:rPr>
        <w:t xml:space="preserve"> </w:t>
      </w:r>
      <w:r>
        <w:t>values;</w:t>
      </w:r>
      <w:r>
        <w:rPr>
          <w:spacing w:val="-5"/>
        </w:rPr>
        <w:t xml:space="preserve"> </w:t>
      </w:r>
      <w:r>
        <w:t>if</w:t>
      </w:r>
      <w:r>
        <w:rPr>
          <w:spacing w:val="-5"/>
        </w:rPr>
        <w:t xml:space="preserve"> </w:t>
      </w:r>
      <w:r>
        <w:t>they</w:t>
      </w:r>
      <w:r>
        <w:rPr>
          <w:spacing w:val="-5"/>
        </w:rPr>
        <w:t xml:space="preserve"> </w:t>
      </w:r>
      <w:r>
        <w:t>are</w:t>
      </w:r>
      <w:r>
        <w:rPr>
          <w:spacing w:val="-5"/>
        </w:rPr>
        <w:t xml:space="preserve"> </w:t>
      </w:r>
      <w:r>
        <w:t>too</w:t>
      </w:r>
      <w:r>
        <w:rPr>
          <w:spacing w:val="-5"/>
        </w:rPr>
        <w:t xml:space="preserve"> </w:t>
      </w:r>
      <w:r>
        <w:t>small,</w:t>
      </w:r>
      <w:r>
        <w:rPr>
          <w:spacing w:val="-5"/>
        </w:rPr>
        <w:t xml:space="preserve"> </w:t>
      </w:r>
      <w:r>
        <w:t>convergence</w:t>
      </w:r>
      <w:r>
        <w:rPr>
          <w:spacing w:val="-5"/>
        </w:rPr>
        <w:t xml:space="preserve"> </w:t>
      </w:r>
      <w:r>
        <w:t>can</w:t>
      </w:r>
      <w:r>
        <w:rPr>
          <w:spacing w:val="-5"/>
        </w:rPr>
        <w:t xml:space="preserve"> </w:t>
      </w:r>
      <w:r>
        <w:t>be</w:t>
      </w:r>
      <w:r>
        <w:rPr>
          <w:spacing w:val="-5"/>
        </w:rPr>
        <w:t xml:space="preserve"> </w:t>
      </w:r>
      <w:r>
        <w:t>slow.</w:t>
      </w:r>
      <w:r>
        <w:rPr>
          <w:spacing w:val="-5"/>
        </w:rPr>
        <w:t xml:space="preserve"> </w:t>
      </w:r>
      <w:r>
        <w:t>The</w:t>
      </w:r>
      <w:r>
        <w:rPr>
          <w:spacing w:val="-5"/>
        </w:rPr>
        <w:t xml:space="preserve"> </w:t>
      </w:r>
      <w:r>
        <w:t>training</w:t>
      </w:r>
    </w:p>
    <w:p w14:paraId="53FA2784">
      <w:pPr>
        <w:pStyle w:val="6"/>
        <w:spacing w:after="0" w:line="360" w:lineRule="auto"/>
        <w:jc w:val="both"/>
        <w:sectPr>
          <w:pgSz w:w="12240" w:h="15840"/>
          <w:pgMar w:top="940" w:right="1080" w:bottom="280" w:left="1080" w:header="720" w:footer="720" w:gutter="0"/>
          <w:cols w:space="720" w:num="1"/>
        </w:sectPr>
      </w:pPr>
    </w:p>
    <w:p w14:paraId="014B60B0">
      <w:pPr>
        <w:pStyle w:val="6"/>
        <w:spacing w:before="68" w:line="360" w:lineRule="auto"/>
        <w:jc w:val="both"/>
      </w:pPr>
      <w:r>
        <w:t>loss</w:t>
      </w:r>
      <w:r>
        <w:rPr>
          <w:spacing w:val="-4"/>
        </w:rPr>
        <w:t xml:space="preserve"> </w:t>
      </w:r>
      <w:r>
        <w:t>and</w:t>
      </w:r>
      <w:r>
        <w:rPr>
          <w:spacing w:val="-4"/>
        </w:rPr>
        <w:t xml:space="preserve"> </w:t>
      </w:r>
      <w:r>
        <w:t>validation</w:t>
      </w:r>
      <w:r>
        <w:rPr>
          <w:spacing w:val="-4"/>
        </w:rPr>
        <w:t xml:space="preserve"> </w:t>
      </w:r>
      <w:r>
        <w:t>loss</w:t>
      </w:r>
      <w:r>
        <w:rPr>
          <w:spacing w:val="-4"/>
        </w:rPr>
        <w:t xml:space="preserve"> </w:t>
      </w:r>
      <w:r>
        <w:t>curves</w:t>
      </w:r>
      <w:r>
        <w:rPr>
          <w:spacing w:val="-4"/>
        </w:rPr>
        <w:t xml:space="preserve"> </w:t>
      </w:r>
      <w:r>
        <w:t>help</w:t>
      </w:r>
      <w:r>
        <w:rPr>
          <w:spacing w:val="-4"/>
        </w:rPr>
        <w:t xml:space="preserve"> </w:t>
      </w:r>
      <w:r>
        <w:t>identify</w:t>
      </w:r>
      <w:r>
        <w:rPr>
          <w:spacing w:val="-4"/>
        </w:rPr>
        <w:t xml:space="preserve"> </w:t>
      </w:r>
      <w:r>
        <w:t>whether</w:t>
      </w:r>
      <w:r>
        <w:rPr>
          <w:spacing w:val="-4"/>
        </w:rPr>
        <w:t xml:space="preserve"> </w:t>
      </w:r>
      <w:r>
        <w:t>the</w:t>
      </w:r>
      <w:r>
        <w:rPr>
          <w:spacing w:val="-4"/>
        </w:rPr>
        <w:t xml:space="preserve"> </w:t>
      </w:r>
      <w:r>
        <w:t>chosen</w:t>
      </w:r>
      <w:r>
        <w:rPr>
          <w:spacing w:val="-4"/>
        </w:rPr>
        <w:t xml:space="preserve"> </w:t>
      </w:r>
      <w:r>
        <w:t>optimizer</w:t>
      </w:r>
      <w:r>
        <w:rPr>
          <w:spacing w:val="-4"/>
        </w:rPr>
        <w:t xml:space="preserve"> </w:t>
      </w:r>
      <w:r>
        <w:t>settings</w:t>
      </w:r>
      <w:r>
        <w:rPr>
          <w:spacing w:val="-4"/>
        </w:rPr>
        <w:t xml:space="preserve"> </w:t>
      </w:r>
      <w:r>
        <w:t>are</w:t>
      </w:r>
      <w:r>
        <w:rPr>
          <w:spacing w:val="-4"/>
        </w:rPr>
        <w:t xml:space="preserve"> </w:t>
      </w:r>
      <w:r>
        <w:t xml:space="preserve">working </w:t>
      </w:r>
      <w:r>
        <w:rPr>
          <w:spacing w:val="-2"/>
        </w:rPr>
        <w:t>well.</w:t>
      </w:r>
    </w:p>
    <w:p w14:paraId="2E81451A">
      <w:pPr>
        <w:pStyle w:val="6"/>
        <w:spacing w:before="61"/>
        <w:ind w:left="0"/>
      </w:pPr>
    </w:p>
    <w:p w14:paraId="3CE7F404">
      <w:pPr>
        <w:pStyle w:val="3"/>
      </w:pPr>
      <w:bookmarkStart w:id="9" w:name="TASK 7 – Training Configuration and Hype"/>
      <w:bookmarkEnd w:id="9"/>
      <w:r>
        <w:t>TASK</w:t>
      </w:r>
      <w:r>
        <w:rPr>
          <w:spacing w:val="-11"/>
        </w:rPr>
        <w:t xml:space="preserve"> </w:t>
      </w:r>
      <w:r>
        <w:t>7</w:t>
      </w:r>
      <w:r>
        <w:rPr>
          <w:spacing w:val="-9"/>
        </w:rPr>
        <w:t xml:space="preserve"> </w:t>
      </w:r>
      <w:r>
        <w:t>–</w:t>
      </w:r>
      <w:r>
        <w:rPr>
          <w:spacing w:val="-9"/>
        </w:rPr>
        <w:t xml:space="preserve"> </w:t>
      </w:r>
      <w:r>
        <w:t>Training</w:t>
      </w:r>
      <w:r>
        <w:rPr>
          <w:spacing w:val="-9"/>
        </w:rPr>
        <w:t xml:space="preserve"> </w:t>
      </w:r>
      <w:r>
        <w:t>Configuration</w:t>
      </w:r>
      <w:r>
        <w:rPr>
          <w:spacing w:val="-9"/>
        </w:rPr>
        <w:t xml:space="preserve"> </w:t>
      </w:r>
      <w:r>
        <w:t>and</w:t>
      </w:r>
      <w:r>
        <w:rPr>
          <w:spacing w:val="-9"/>
        </w:rPr>
        <w:t xml:space="preserve"> </w:t>
      </w:r>
      <w:r>
        <w:rPr>
          <w:spacing w:val="-2"/>
        </w:rPr>
        <w:t>Hyperparameters</w:t>
      </w:r>
    </w:p>
    <w:p w14:paraId="330F41B9">
      <w:pPr>
        <w:pStyle w:val="6"/>
        <w:spacing w:before="287" w:line="360" w:lineRule="auto"/>
        <w:jc w:val="both"/>
      </w:pPr>
      <w:r>
        <w:t>A reasonable starting configuration is 20 epochs, batch size 64, Adam learning rate 0.001, dropout</w:t>
      </w:r>
      <w:r>
        <w:rPr>
          <w:spacing w:val="-3"/>
        </w:rPr>
        <w:t xml:space="preserve"> </w:t>
      </w:r>
      <w:r>
        <w:t>0.30</w:t>
      </w:r>
      <w:r>
        <w:rPr>
          <w:spacing w:val="-3"/>
        </w:rPr>
        <w:t xml:space="preserve"> </w:t>
      </w:r>
      <w:r>
        <w:t>and</w:t>
      </w:r>
      <w:r>
        <w:rPr>
          <w:spacing w:val="-3"/>
        </w:rPr>
        <w:t xml:space="preserve"> </w:t>
      </w:r>
      <w:r>
        <w:t>early</w:t>
      </w:r>
      <w:r>
        <w:rPr>
          <w:spacing w:val="-3"/>
        </w:rPr>
        <w:t xml:space="preserve"> </w:t>
      </w:r>
      <w:r>
        <w:t>stopping</w:t>
      </w:r>
      <w:r>
        <w:rPr>
          <w:spacing w:val="-3"/>
        </w:rPr>
        <w:t xml:space="preserve"> </w:t>
      </w:r>
      <w:r>
        <w:t>with</w:t>
      </w:r>
      <w:r>
        <w:rPr>
          <w:spacing w:val="-3"/>
        </w:rPr>
        <w:t xml:space="preserve"> </w:t>
      </w:r>
      <w:r>
        <w:t>patience</w:t>
      </w:r>
      <w:r>
        <w:rPr>
          <w:spacing w:val="-3"/>
        </w:rPr>
        <w:t xml:space="preserve"> </w:t>
      </w:r>
      <w:r>
        <w:t>4.</w:t>
      </w:r>
      <w:r>
        <w:rPr>
          <w:spacing w:val="-3"/>
        </w:rPr>
        <w:t xml:space="preserve"> </w:t>
      </w:r>
      <w:r>
        <w:t>The</w:t>
      </w:r>
      <w:r>
        <w:rPr>
          <w:spacing w:val="-3"/>
        </w:rPr>
        <w:t xml:space="preserve"> </w:t>
      </w:r>
      <w:r>
        <w:t>final</w:t>
      </w:r>
      <w:r>
        <w:rPr>
          <w:spacing w:val="-3"/>
        </w:rPr>
        <w:t xml:space="preserve"> </w:t>
      </w:r>
      <w:r>
        <w:t>settings</w:t>
      </w:r>
      <w:r>
        <w:rPr>
          <w:spacing w:val="-3"/>
        </w:rPr>
        <w:t xml:space="preserve"> </w:t>
      </w:r>
      <w:r>
        <w:t>should</w:t>
      </w:r>
      <w:r>
        <w:rPr>
          <w:spacing w:val="-3"/>
        </w:rPr>
        <w:t xml:space="preserve"> </w:t>
      </w:r>
      <w:r>
        <w:t>be</w:t>
      </w:r>
      <w:r>
        <w:rPr>
          <w:spacing w:val="-3"/>
        </w:rPr>
        <w:t xml:space="preserve"> </w:t>
      </w:r>
      <w:r>
        <w:t>adjusted</w:t>
      </w:r>
      <w:r>
        <w:rPr>
          <w:spacing w:val="-3"/>
        </w:rPr>
        <w:t xml:space="preserve"> </w:t>
      </w:r>
      <w:r>
        <w:t>based</w:t>
      </w:r>
      <w:r>
        <w:rPr>
          <w:spacing w:val="-3"/>
        </w:rPr>
        <w:t xml:space="preserve"> </w:t>
      </w:r>
      <w:r>
        <w:t>on validation curves rather than the test set.</w:t>
      </w:r>
    </w:p>
    <w:p w14:paraId="77F17CEB">
      <w:pPr>
        <w:pStyle w:val="6"/>
        <w:spacing w:line="360" w:lineRule="auto"/>
        <w:ind w:right="136"/>
        <w:jc w:val="both"/>
      </w:pPr>
      <w:r>
        <w:t>The batch size of 64 is a compromise between gradient stability, memory use and the number of</w:t>
      </w:r>
      <w:r>
        <w:rPr>
          <w:spacing w:val="-4"/>
        </w:rPr>
        <w:t xml:space="preserve"> </w:t>
      </w:r>
      <w:r>
        <w:t>updates</w:t>
      </w:r>
      <w:r>
        <w:rPr>
          <w:spacing w:val="-4"/>
        </w:rPr>
        <w:t xml:space="preserve"> </w:t>
      </w:r>
      <w:r>
        <w:t>per</w:t>
      </w:r>
      <w:r>
        <w:rPr>
          <w:spacing w:val="-4"/>
        </w:rPr>
        <w:t xml:space="preserve"> </w:t>
      </w:r>
      <w:r>
        <w:t>epoch.</w:t>
      </w:r>
      <w:r>
        <w:rPr>
          <w:spacing w:val="-4"/>
        </w:rPr>
        <w:t xml:space="preserve"> </w:t>
      </w:r>
      <w:r>
        <w:t>A</w:t>
      </w:r>
      <w:r>
        <w:rPr>
          <w:spacing w:val="-4"/>
        </w:rPr>
        <w:t xml:space="preserve"> </w:t>
      </w:r>
      <w:r>
        <w:t>larger</w:t>
      </w:r>
      <w:r>
        <w:rPr>
          <w:spacing w:val="-4"/>
        </w:rPr>
        <w:t xml:space="preserve"> </w:t>
      </w:r>
      <w:r>
        <w:t>batch</w:t>
      </w:r>
      <w:r>
        <w:rPr>
          <w:spacing w:val="-4"/>
        </w:rPr>
        <w:t xml:space="preserve"> </w:t>
      </w:r>
      <w:r>
        <w:t>can</w:t>
      </w:r>
      <w:r>
        <w:rPr>
          <w:spacing w:val="-4"/>
        </w:rPr>
        <w:t xml:space="preserve"> </w:t>
      </w:r>
      <w:r>
        <w:t>use</w:t>
      </w:r>
      <w:r>
        <w:rPr>
          <w:spacing w:val="-4"/>
        </w:rPr>
        <w:t xml:space="preserve"> </w:t>
      </w:r>
      <w:r>
        <w:t>hardware</w:t>
      </w:r>
      <w:r>
        <w:rPr>
          <w:spacing w:val="-4"/>
        </w:rPr>
        <w:t xml:space="preserve"> </w:t>
      </w:r>
      <w:r>
        <w:t>efficiently</w:t>
      </w:r>
      <w:r>
        <w:rPr>
          <w:spacing w:val="-4"/>
        </w:rPr>
        <w:t xml:space="preserve"> </w:t>
      </w:r>
      <w:r>
        <w:t>but</w:t>
      </w:r>
      <w:r>
        <w:rPr>
          <w:spacing w:val="-4"/>
        </w:rPr>
        <w:t xml:space="preserve"> </w:t>
      </w:r>
      <w:r>
        <w:t>requires</w:t>
      </w:r>
      <w:r>
        <w:rPr>
          <w:spacing w:val="-4"/>
        </w:rPr>
        <w:t xml:space="preserve"> </w:t>
      </w:r>
      <w:r>
        <w:t>more</w:t>
      </w:r>
      <w:r>
        <w:rPr>
          <w:spacing w:val="-4"/>
        </w:rPr>
        <w:t xml:space="preserve"> </w:t>
      </w:r>
      <w:r>
        <w:t>memory;</w:t>
      </w:r>
      <w:r>
        <w:rPr>
          <w:spacing w:val="-4"/>
        </w:rPr>
        <w:t xml:space="preserve"> </w:t>
      </w:r>
      <w:r>
        <w:t>a smaller batch provides more frequent updates but can make gradient estimates noisier.</w:t>
      </w:r>
    </w:p>
    <w:p w14:paraId="3A9DDFDF">
      <w:pPr>
        <w:pStyle w:val="6"/>
        <w:spacing w:line="360" w:lineRule="auto"/>
        <w:ind w:right="20"/>
        <w:jc w:val="both"/>
      </w:pPr>
      <w:r>
        <w:t>Early</w:t>
      </w:r>
      <w:r>
        <w:rPr>
          <w:spacing w:val="-4"/>
        </w:rPr>
        <w:t xml:space="preserve"> </w:t>
      </w:r>
      <w:r>
        <w:t>stopping</w:t>
      </w:r>
      <w:r>
        <w:rPr>
          <w:spacing w:val="-4"/>
        </w:rPr>
        <w:t xml:space="preserve"> </w:t>
      </w:r>
      <w:r>
        <w:t>monitors</w:t>
      </w:r>
      <w:r>
        <w:rPr>
          <w:spacing w:val="-4"/>
        </w:rPr>
        <w:t xml:space="preserve"> </w:t>
      </w:r>
      <w:r>
        <w:t>validation</w:t>
      </w:r>
      <w:r>
        <w:rPr>
          <w:spacing w:val="-4"/>
        </w:rPr>
        <w:t xml:space="preserve"> </w:t>
      </w:r>
      <w:r>
        <w:t>loss</w:t>
      </w:r>
      <w:r>
        <w:rPr>
          <w:spacing w:val="-4"/>
        </w:rPr>
        <w:t xml:space="preserve"> </w:t>
      </w:r>
      <w:r>
        <w:t>and</w:t>
      </w:r>
      <w:r>
        <w:rPr>
          <w:spacing w:val="-4"/>
        </w:rPr>
        <w:t xml:space="preserve"> </w:t>
      </w:r>
      <w:r>
        <w:t>restores</w:t>
      </w:r>
      <w:r>
        <w:rPr>
          <w:spacing w:val="-4"/>
        </w:rPr>
        <w:t xml:space="preserve"> </w:t>
      </w:r>
      <w:r>
        <w:t>the</w:t>
      </w:r>
      <w:r>
        <w:rPr>
          <w:spacing w:val="-4"/>
        </w:rPr>
        <w:t xml:space="preserve"> </w:t>
      </w:r>
      <w:r>
        <w:t>weights</w:t>
      </w:r>
      <w:r>
        <w:rPr>
          <w:spacing w:val="-4"/>
        </w:rPr>
        <w:t xml:space="preserve"> </w:t>
      </w:r>
      <w:r>
        <w:t>from</w:t>
      </w:r>
      <w:r>
        <w:rPr>
          <w:spacing w:val="-4"/>
        </w:rPr>
        <w:t xml:space="preserve"> </w:t>
      </w:r>
      <w:r>
        <w:t>the</w:t>
      </w:r>
      <w:r>
        <w:rPr>
          <w:spacing w:val="-4"/>
        </w:rPr>
        <w:t xml:space="preserve"> </w:t>
      </w:r>
      <w:r>
        <w:t>best</w:t>
      </w:r>
      <w:r>
        <w:rPr>
          <w:spacing w:val="-4"/>
        </w:rPr>
        <w:t xml:space="preserve"> </w:t>
      </w:r>
      <w:r>
        <w:t>observed</w:t>
      </w:r>
      <w:r>
        <w:rPr>
          <w:spacing w:val="-4"/>
        </w:rPr>
        <w:t xml:space="preserve"> </w:t>
      </w:r>
      <w:r>
        <w:t>epoch. Patience</w:t>
      </w:r>
      <w:r>
        <w:rPr>
          <w:spacing w:val="-2"/>
        </w:rPr>
        <w:t xml:space="preserve"> </w:t>
      </w:r>
      <w:r>
        <w:t>4</w:t>
      </w:r>
      <w:r>
        <w:rPr>
          <w:spacing w:val="-2"/>
        </w:rPr>
        <w:t xml:space="preserve"> </w:t>
      </w:r>
      <w:r>
        <w:t>means</w:t>
      </w:r>
      <w:r>
        <w:rPr>
          <w:spacing w:val="-2"/>
        </w:rPr>
        <w:t xml:space="preserve"> </w:t>
      </w:r>
      <w:r>
        <w:t>training</w:t>
      </w:r>
      <w:r>
        <w:rPr>
          <w:spacing w:val="-2"/>
        </w:rPr>
        <w:t xml:space="preserve"> </w:t>
      </w:r>
      <w:r>
        <w:t>can</w:t>
      </w:r>
      <w:r>
        <w:rPr>
          <w:spacing w:val="-2"/>
        </w:rPr>
        <w:t xml:space="preserve"> </w:t>
      </w:r>
      <w:r>
        <w:t>continue</w:t>
      </w:r>
      <w:r>
        <w:rPr>
          <w:spacing w:val="-2"/>
        </w:rPr>
        <w:t xml:space="preserve"> </w:t>
      </w:r>
      <w:r>
        <w:t>for</w:t>
      </w:r>
      <w:r>
        <w:rPr>
          <w:spacing w:val="-2"/>
        </w:rPr>
        <w:t xml:space="preserve"> </w:t>
      </w:r>
      <w:r>
        <w:t>a</w:t>
      </w:r>
      <w:r>
        <w:rPr>
          <w:spacing w:val="-2"/>
        </w:rPr>
        <w:t xml:space="preserve"> </w:t>
      </w:r>
      <w:r>
        <w:t>few</w:t>
      </w:r>
      <w:r>
        <w:rPr>
          <w:spacing w:val="-2"/>
        </w:rPr>
        <w:t xml:space="preserve"> </w:t>
      </w:r>
      <w:r>
        <w:t>epochs</w:t>
      </w:r>
      <w:r>
        <w:rPr>
          <w:spacing w:val="-2"/>
        </w:rPr>
        <w:t xml:space="preserve"> </w:t>
      </w:r>
      <w:r>
        <w:t>after</w:t>
      </w:r>
      <w:r>
        <w:rPr>
          <w:spacing w:val="-2"/>
        </w:rPr>
        <w:t xml:space="preserve"> </w:t>
      </w:r>
      <w:r>
        <w:t>the</w:t>
      </w:r>
      <w:r>
        <w:rPr>
          <w:spacing w:val="-2"/>
        </w:rPr>
        <w:t xml:space="preserve"> </w:t>
      </w:r>
      <w:r>
        <w:t>last</w:t>
      </w:r>
      <w:r>
        <w:rPr>
          <w:spacing w:val="-2"/>
        </w:rPr>
        <w:t xml:space="preserve"> </w:t>
      </w:r>
      <w:r>
        <w:t>improvement,</w:t>
      </w:r>
      <w:r>
        <w:rPr>
          <w:spacing w:val="-2"/>
        </w:rPr>
        <w:t xml:space="preserve"> </w:t>
      </w:r>
      <w:r>
        <w:t>giving</w:t>
      </w:r>
      <w:r>
        <w:rPr>
          <w:spacing w:val="-2"/>
        </w:rPr>
        <w:t xml:space="preserve"> </w:t>
      </w:r>
      <w:r>
        <w:t>the model a chance to improve before stopping. The number of epochs is therefore a maximum rather than a guarantee that all 20 epochs will run.</w:t>
      </w:r>
    </w:p>
    <w:p w14:paraId="16156AF1">
      <w:pPr>
        <w:pStyle w:val="6"/>
        <w:spacing w:before="61"/>
        <w:ind w:left="0"/>
      </w:pPr>
    </w:p>
    <w:p w14:paraId="53B866EA">
      <w:pPr>
        <w:pStyle w:val="3"/>
      </w:pPr>
      <w:bookmarkStart w:id="10" w:name="TASK 8 – Implement and Test the Model  "/>
      <w:bookmarkEnd w:id="10"/>
      <w:r>
        <w:t>TASK</w:t>
      </w:r>
      <w:r>
        <w:rPr>
          <w:spacing w:val="-9"/>
        </w:rPr>
        <w:t xml:space="preserve"> </w:t>
      </w:r>
      <w:r>
        <w:t>8</w:t>
      </w:r>
      <w:r>
        <w:rPr>
          <w:spacing w:val="-9"/>
        </w:rPr>
        <w:t xml:space="preserve"> </w:t>
      </w:r>
      <w:r>
        <w:t>–</w:t>
      </w:r>
      <w:r>
        <w:rPr>
          <w:spacing w:val="-9"/>
        </w:rPr>
        <w:t xml:space="preserve"> </w:t>
      </w:r>
      <w:r>
        <w:t>Implement</w:t>
      </w:r>
      <w:r>
        <w:rPr>
          <w:spacing w:val="-8"/>
        </w:rPr>
        <w:t xml:space="preserve"> </w:t>
      </w:r>
      <w:r>
        <w:t>and</w:t>
      </w:r>
      <w:r>
        <w:rPr>
          <w:spacing w:val="-9"/>
        </w:rPr>
        <w:t xml:space="preserve"> </w:t>
      </w:r>
      <w:r>
        <w:t>Test</w:t>
      </w:r>
      <w:r>
        <w:rPr>
          <w:spacing w:val="-9"/>
        </w:rPr>
        <w:t xml:space="preserve"> </w:t>
      </w:r>
      <w:r>
        <w:t>the</w:t>
      </w:r>
      <w:r>
        <w:rPr>
          <w:spacing w:val="-8"/>
        </w:rPr>
        <w:t xml:space="preserve"> </w:t>
      </w:r>
      <w:r>
        <w:rPr>
          <w:spacing w:val="-2"/>
        </w:rPr>
        <w:t>Model</w:t>
      </w:r>
    </w:p>
    <w:p w14:paraId="5E285C32">
      <w:pPr>
        <w:pStyle w:val="6"/>
        <w:spacing w:before="287" w:line="360" w:lineRule="auto"/>
        <w:ind w:right="224"/>
        <w:jc w:val="both"/>
      </w:pPr>
      <w:r>
        <w:t>The</w:t>
      </w:r>
      <w:r>
        <w:rPr>
          <w:spacing w:val="-4"/>
        </w:rPr>
        <w:t xml:space="preserve"> </w:t>
      </w:r>
      <w:r>
        <w:t>following</w:t>
      </w:r>
      <w:r>
        <w:rPr>
          <w:spacing w:val="-4"/>
        </w:rPr>
        <w:t xml:space="preserve"> </w:t>
      </w:r>
      <w:r>
        <w:t>TensorFlow/Keras</w:t>
      </w:r>
      <w:r>
        <w:rPr>
          <w:spacing w:val="-4"/>
        </w:rPr>
        <w:t xml:space="preserve"> </w:t>
      </w:r>
      <w:r>
        <w:t>implementation</w:t>
      </w:r>
      <w:r>
        <w:rPr>
          <w:spacing w:val="-4"/>
        </w:rPr>
        <w:t xml:space="preserve"> </w:t>
      </w:r>
      <w:r>
        <w:t>provides</w:t>
      </w:r>
      <w:r>
        <w:rPr>
          <w:spacing w:val="-4"/>
        </w:rPr>
        <w:t xml:space="preserve"> </w:t>
      </w:r>
      <w:r>
        <w:t>a</w:t>
      </w:r>
      <w:r>
        <w:rPr>
          <w:spacing w:val="-4"/>
        </w:rPr>
        <w:t xml:space="preserve"> </w:t>
      </w:r>
      <w:r>
        <w:t>reproducible</w:t>
      </w:r>
      <w:r>
        <w:rPr>
          <w:spacing w:val="-4"/>
        </w:rPr>
        <w:t xml:space="preserve"> </w:t>
      </w:r>
      <w:r>
        <w:t>baseline.</w:t>
      </w:r>
      <w:r>
        <w:rPr>
          <w:spacing w:val="-4"/>
        </w:rPr>
        <w:t xml:space="preserve"> </w:t>
      </w:r>
      <w:r>
        <w:t>Install</w:t>
      </w:r>
      <w:r>
        <w:rPr>
          <w:spacing w:val="-4"/>
        </w:rPr>
        <w:t xml:space="preserve"> </w:t>
      </w:r>
      <w:r>
        <w:t>the required</w:t>
      </w:r>
      <w:r>
        <w:rPr>
          <w:spacing w:val="-4"/>
        </w:rPr>
        <w:t xml:space="preserve"> </w:t>
      </w:r>
      <w:r>
        <w:t>library</w:t>
      </w:r>
      <w:r>
        <w:rPr>
          <w:spacing w:val="-4"/>
        </w:rPr>
        <w:t xml:space="preserve"> </w:t>
      </w:r>
      <w:r>
        <w:t>with</w:t>
      </w:r>
      <w:r>
        <w:rPr>
          <w:spacing w:val="-4"/>
        </w:rPr>
        <w:t xml:space="preserve"> </w:t>
      </w:r>
      <w:r>
        <w:t>`pip</w:t>
      </w:r>
      <w:r>
        <w:rPr>
          <w:spacing w:val="-4"/>
        </w:rPr>
        <w:t xml:space="preserve"> </w:t>
      </w:r>
      <w:r>
        <w:t>install</w:t>
      </w:r>
      <w:r>
        <w:rPr>
          <w:spacing w:val="-4"/>
        </w:rPr>
        <w:t xml:space="preserve"> </w:t>
      </w:r>
      <w:r>
        <w:t>tensorflow</w:t>
      </w:r>
      <w:r>
        <w:rPr>
          <w:spacing w:val="-4"/>
        </w:rPr>
        <w:t xml:space="preserve"> </w:t>
      </w:r>
      <w:r>
        <w:t>matplotlib`</w:t>
      </w:r>
      <w:r>
        <w:rPr>
          <w:spacing w:val="-4"/>
        </w:rPr>
        <w:t xml:space="preserve"> </w:t>
      </w:r>
      <w:r>
        <w:t>in</w:t>
      </w:r>
      <w:r>
        <w:rPr>
          <w:spacing w:val="-4"/>
        </w:rPr>
        <w:t xml:space="preserve"> </w:t>
      </w:r>
      <w:r>
        <w:t>the</w:t>
      </w:r>
      <w:r>
        <w:rPr>
          <w:spacing w:val="-4"/>
        </w:rPr>
        <w:t xml:space="preserve"> </w:t>
      </w:r>
      <w:r>
        <w:t>Python</w:t>
      </w:r>
      <w:r>
        <w:rPr>
          <w:spacing w:val="-4"/>
        </w:rPr>
        <w:t xml:space="preserve"> </w:t>
      </w:r>
      <w:r>
        <w:t>environment</w:t>
      </w:r>
      <w:r>
        <w:rPr>
          <w:spacing w:val="-4"/>
        </w:rPr>
        <w:t xml:space="preserve"> </w:t>
      </w:r>
      <w:r>
        <w:t>used</w:t>
      </w:r>
      <w:r>
        <w:rPr>
          <w:spacing w:val="-4"/>
        </w:rPr>
        <w:t xml:space="preserve"> </w:t>
      </w:r>
      <w:r>
        <w:t>to</w:t>
      </w:r>
      <w:r>
        <w:rPr>
          <w:spacing w:val="-4"/>
        </w:rPr>
        <w:t xml:space="preserve"> </w:t>
      </w:r>
      <w:r>
        <w:t>run the script.</w:t>
      </w:r>
    </w:p>
    <w:p w14:paraId="63129201">
      <w:pPr>
        <w:pStyle w:val="6"/>
        <w:jc w:val="left"/>
      </w:pPr>
      <w:r>
        <w:t>import</w:t>
      </w:r>
      <w:r>
        <w:rPr>
          <w:spacing w:val="-6"/>
        </w:rPr>
        <w:t xml:space="preserve"> </w:t>
      </w:r>
      <w:r>
        <w:t>tensorflow</w:t>
      </w:r>
      <w:r>
        <w:rPr>
          <w:spacing w:val="-6"/>
        </w:rPr>
        <w:t xml:space="preserve"> </w:t>
      </w:r>
      <w:r>
        <w:t>as</w:t>
      </w:r>
      <w:r>
        <w:rPr>
          <w:spacing w:val="-6"/>
        </w:rPr>
        <w:t xml:space="preserve"> </w:t>
      </w:r>
      <w:r>
        <w:rPr>
          <w:spacing w:val="-5"/>
        </w:rPr>
        <w:t>tf</w:t>
      </w:r>
    </w:p>
    <w:p w14:paraId="1D03F125">
      <w:pPr>
        <w:pStyle w:val="6"/>
        <w:spacing w:before="149" w:line="360" w:lineRule="auto"/>
        <w:ind w:right="4176"/>
        <w:jc w:val="left"/>
      </w:pPr>
      <w:r>
        <w:t>from</w:t>
      </w:r>
      <w:r>
        <w:rPr>
          <w:spacing w:val="-12"/>
        </w:rPr>
        <w:t xml:space="preserve"> </w:t>
      </w:r>
      <w:r>
        <w:t>tensorflow.keras</w:t>
      </w:r>
      <w:r>
        <w:rPr>
          <w:spacing w:val="-12"/>
        </w:rPr>
        <w:t xml:space="preserve"> </w:t>
      </w:r>
      <w:r>
        <w:t>import</w:t>
      </w:r>
      <w:r>
        <w:rPr>
          <w:spacing w:val="-12"/>
        </w:rPr>
        <w:t xml:space="preserve"> </w:t>
      </w:r>
      <w:r>
        <w:t>layers,</w:t>
      </w:r>
      <w:r>
        <w:rPr>
          <w:spacing w:val="-12"/>
        </w:rPr>
        <w:t xml:space="preserve"> </w:t>
      </w:r>
      <w:r>
        <w:t>models,</w:t>
      </w:r>
      <w:r>
        <w:rPr>
          <w:spacing w:val="-12"/>
        </w:rPr>
        <w:t xml:space="preserve"> </w:t>
      </w:r>
      <w:r>
        <w:t>initializers import matplotlib.pyplot as plt</w:t>
      </w:r>
    </w:p>
    <w:p w14:paraId="3F9ACE18">
      <w:pPr>
        <w:pStyle w:val="6"/>
        <w:spacing w:before="150"/>
        <w:ind w:left="0"/>
        <w:jc w:val="left"/>
      </w:pPr>
    </w:p>
    <w:p w14:paraId="3469E5D7">
      <w:pPr>
        <w:pStyle w:val="6"/>
        <w:spacing w:before="0"/>
        <w:jc w:val="left"/>
      </w:pPr>
      <w:r>
        <w:t>#</w:t>
      </w:r>
      <w:r>
        <w:rPr>
          <w:spacing w:val="-8"/>
        </w:rPr>
        <w:t xml:space="preserve"> </w:t>
      </w:r>
      <w:r>
        <w:t>Load</w:t>
      </w:r>
      <w:r>
        <w:rPr>
          <w:spacing w:val="-7"/>
        </w:rPr>
        <w:t xml:space="preserve"> </w:t>
      </w:r>
      <w:r>
        <w:t>CIFAR-10:</w:t>
      </w:r>
      <w:r>
        <w:rPr>
          <w:spacing w:val="-8"/>
        </w:rPr>
        <w:t xml:space="preserve"> </w:t>
      </w:r>
      <w:r>
        <w:t>50,000</w:t>
      </w:r>
      <w:r>
        <w:rPr>
          <w:spacing w:val="-7"/>
        </w:rPr>
        <w:t xml:space="preserve"> </w:t>
      </w:r>
      <w:r>
        <w:t>training</w:t>
      </w:r>
      <w:r>
        <w:rPr>
          <w:spacing w:val="-8"/>
        </w:rPr>
        <w:t xml:space="preserve"> </w:t>
      </w:r>
      <w:r>
        <w:t>and</w:t>
      </w:r>
      <w:r>
        <w:rPr>
          <w:spacing w:val="-7"/>
        </w:rPr>
        <w:t xml:space="preserve"> </w:t>
      </w:r>
      <w:r>
        <w:t>10,000</w:t>
      </w:r>
      <w:r>
        <w:rPr>
          <w:spacing w:val="-8"/>
        </w:rPr>
        <w:t xml:space="preserve"> </w:t>
      </w:r>
      <w:r>
        <w:t>test</w:t>
      </w:r>
      <w:r>
        <w:rPr>
          <w:spacing w:val="-7"/>
        </w:rPr>
        <w:t xml:space="preserve"> </w:t>
      </w:r>
      <w:r>
        <w:rPr>
          <w:spacing w:val="-2"/>
        </w:rPr>
        <w:t>images</w:t>
      </w:r>
    </w:p>
    <w:p w14:paraId="0D191951">
      <w:pPr>
        <w:pStyle w:val="6"/>
        <w:spacing w:before="149" w:line="360" w:lineRule="auto"/>
        <w:ind w:right="2369"/>
        <w:jc w:val="left"/>
      </w:pPr>
      <w:r>
        <w:t>(x_train,</w:t>
      </w:r>
      <w:r>
        <w:rPr>
          <w:spacing w:val="-8"/>
        </w:rPr>
        <w:t xml:space="preserve"> </w:t>
      </w:r>
      <w:r>
        <w:t>y_train),</w:t>
      </w:r>
      <w:r>
        <w:rPr>
          <w:spacing w:val="-8"/>
        </w:rPr>
        <w:t xml:space="preserve"> </w:t>
      </w:r>
      <w:r>
        <w:t>(x_test,</w:t>
      </w:r>
      <w:r>
        <w:rPr>
          <w:spacing w:val="-8"/>
        </w:rPr>
        <w:t xml:space="preserve"> </w:t>
      </w:r>
      <w:r>
        <w:t>y_test)</w:t>
      </w:r>
      <w:r>
        <w:rPr>
          <w:spacing w:val="-8"/>
        </w:rPr>
        <w:t xml:space="preserve"> </w:t>
      </w:r>
      <w:r>
        <w:t>=</w:t>
      </w:r>
      <w:r>
        <w:rPr>
          <w:spacing w:val="-8"/>
        </w:rPr>
        <w:t xml:space="preserve"> </w:t>
      </w:r>
      <w:r>
        <w:t>tf.keras.datasets.cifar10.load_data() x_train = x_train.astype("float32") / 255.0</w:t>
      </w:r>
    </w:p>
    <w:p w14:paraId="6BF15538">
      <w:pPr>
        <w:pStyle w:val="6"/>
        <w:spacing w:before="0" w:line="360" w:lineRule="auto"/>
        <w:ind w:right="5174"/>
        <w:jc w:val="left"/>
      </w:pPr>
      <w:r>
        <w:t>x_test</w:t>
      </w:r>
      <w:r>
        <w:rPr>
          <w:spacing w:val="-10"/>
        </w:rPr>
        <w:t xml:space="preserve"> </w:t>
      </w:r>
      <w:r>
        <w:t>=</w:t>
      </w:r>
      <w:r>
        <w:rPr>
          <w:spacing w:val="-10"/>
        </w:rPr>
        <w:t xml:space="preserve"> </w:t>
      </w:r>
      <w:r>
        <w:t>x_test.astype("float32")</w:t>
      </w:r>
      <w:r>
        <w:rPr>
          <w:spacing w:val="-10"/>
        </w:rPr>
        <w:t xml:space="preserve"> </w:t>
      </w:r>
      <w:r>
        <w:t>/</w:t>
      </w:r>
      <w:r>
        <w:rPr>
          <w:spacing w:val="-10"/>
        </w:rPr>
        <w:t xml:space="preserve"> </w:t>
      </w:r>
      <w:r>
        <w:t>255.0 y_train = y_train.reshape(-1)</w:t>
      </w:r>
    </w:p>
    <w:p w14:paraId="0CDADE93">
      <w:pPr>
        <w:pStyle w:val="6"/>
        <w:spacing w:before="0"/>
        <w:jc w:val="left"/>
      </w:pPr>
      <w:r>
        <w:t>y_test</w:t>
      </w:r>
      <w:r>
        <w:rPr>
          <w:spacing w:val="-12"/>
        </w:rPr>
        <w:t xml:space="preserve"> </w:t>
      </w:r>
      <w:r>
        <w:t>=</w:t>
      </w:r>
      <w:r>
        <w:rPr>
          <w:spacing w:val="-11"/>
        </w:rPr>
        <w:t xml:space="preserve"> </w:t>
      </w:r>
      <w:r>
        <w:t>y_test.reshape(-</w:t>
      </w:r>
      <w:r>
        <w:rPr>
          <w:spacing w:val="-5"/>
        </w:rPr>
        <w:t>1)</w:t>
      </w:r>
    </w:p>
    <w:p w14:paraId="1AD1ABD7">
      <w:pPr>
        <w:pStyle w:val="6"/>
        <w:spacing w:after="0"/>
        <w:jc w:val="left"/>
        <w:sectPr>
          <w:pgSz w:w="12240" w:h="15840"/>
          <w:pgMar w:top="940" w:right="1080" w:bottom="280" w:left="1080" w:header="720" w:footer="720" w:gutter="0"/>
          <w:cols w:space="720" w:num="1"/>
        </w:sectPr>
      </w:pPr>
    </w:p>
    <w:p w14:paraId="7211E600">
      <w:pPr>
        <w:pStyle w:val="6"/>
        <w:spacing w:before="76" w:line="360" w:lineRule="auto"/>
        <w:ind w:right="2369"/>
        <w:jc w:val="left"/>
      </w:pPr>
      <w:r>
        <w:t>#</w:t>
      </w:r>
      <w:r>
        <w:rPr>
          <w:spacing w:val="-5"/>
        </w:rPr>
        <w:t xml:space="preserve"> </w:t>
      </w:r>
      <w:r>
        <w:t>Use</w:t>
      </w:r>
      <w:r>
        <w:rPr>
          <w:spacing w:val="-5"/>
        </w:rPr>
        <w:t xml:space="preserve"> </w:t>
      </w:r>
      <w:r>
        <w:t>a</w:t>
      </w:r>
      <w:r>
        <w:rPr>
          <w:spacing w:val="-5"/>
        </w:rPr>
        <w:t xml:space="preserve"> </w:t>
      </w:r>
      <w:r>
        <w:t>fixed</w:t>
      </w:r>
      <w:r>
        <w:rPr>
          <w:spacing w:val="-5"/>
        </w:rPr>
        <w:t xml:space="preserve"> </w:t>
      </w:r>
      <w:r>
        <w:t>seed</w:t>
      </w:r>
      <w:r>
        <w:rPr>
          <w:spacing w:val="-5"/>
        </w:rPr>
        <w:t xml:space="preserve"> </w:t>
      </w:r>
      <w:r>
        <w:t>for</w:t>
      </w:r>
      <w:r>
        <w:rPr>
          <w:spacing w:val="-5"/>
        </w:rPr>
        <w:t xml:space="preserve"> </w:t>
      </w:r>
      <w:r>
        <w:t>a</w:t>
      </w:r>
      <w:r>
        <w:rPr>
          <w:spacing w:val="-5"/>
        </w:rPr>
        <w:t xml:space="preserve"> </w:t>
      </w:r>
      <w:r>
        <w:t>more</w:t>
      </w:r>
      <w:r>
        <w:rPr>
          <w:spacing w:val="-5"/>
        </w:rPr>
        <w:t xml:space="preserve"> </w:t>
      </w:r>
      <w:r>
        <w:t>reproducible</w:t>
      </w:r>
      <w:r>
        <w:rPr>
          <w:spacing w:val="-5"/>
        </w:rPr>
        <w:t xml:space="preserve"> </w:t>
      </w:r>
      <w:r>
        <w:t xml:space="preserve">experiment </w:t>
      </w:r>
      <w:r>
        <w:rPr>
          <w:spacing w:val="-2"/>
        </w:rPr>
        <w:t>tf.keras.utils.set_random_seed(42)</w:t>
      </w:r>
    </w:p>
    <w:p w14:paraId="6A57DE9A">
      <w:pPr>
        <w:pStyle w:val="6"/>
        <w:spacing w:before="149"/>
        <w:ind w:left="0"/>
        <w:jc w:val="left"/>
      </w:pPr>
    </w:p>
    <w:p w14:paraId="7D93BF6D">
      <w:pPr>
        <w:pStyle w:val="6"/>
        <w:spacing w:before="1" w:line="360" w:lineRule="auto"/>
        <w:ind w:left="331" w:right="5174" w:hanging="260"/>
        <w:jc w:val="left"/>
      </w:pPr>
      <w:r>
        <w:t>model = models.Sequential([ layers.Input(shape=(32,</w:t>
      </w:r>
      <w:r>
        <w:rPr>
          <w:spacing w:val="-17"/>
        </w:rPr>
        <w:t xml:space="preserve"> </w:t>
      </w:r>
      <w:r>
        <w:t>32,</w:t>
      </w:r>
      <w:r>
        <w:rPr>
          <w:spacing w:val="-16"/>
        </w:rPr>
        <w:t xml:space="preserve"> </w:t>
      </w:r>
      <w:r>
        <w:t>3)),</w:t>
      </w:r>
    </w:p>
    <w:p w14:paraId="627B3984">
      <w:pPr>
        <w:pStyle w:val="6"/>
        <w:spacing w:before="0" w:line="360" w:lineRule="auto"/>
        <w:ind w:left="1241" w:hanging="910"/>
        <w:jc w:val="left"/>
      </w:pPr>
      <w:r>
        <w:t>layers.Conv2D(32,</w:t>
      </w:r>
      <w:r>
        <w:rPr>
          <w:spacing w:val="-13"/>
        </w:rPr>
        <w:t xml:space="preserve"> </w:t>
      </w:r>
      <w:r>
        <w:t>3,</w:t>
      </w:r>
      <w:r>
        <w:rPr>
          <w:spacing w:val="-13"/>
        </w:rPr>
        <w:t xml:space="preserve"> </w:t>
      </w:r>
      <w:r>
        <w:t>padding="same",</w:t>
      </w:r>
      <w:r>
        <w:rPr>
          <w:spacing w:val="-13"/>
        </w:rPr>
        <w:t xml:space="preserve"> </w:t>
      </w:r>
      <w:r>
        <w:t xml:space="preserve">activation="relu", </w:t>
      </w:r>
      <w:r>
        <w:rPr>
          <w:spacing w:val="-2"/>
        </w:rPr>
        <w:t>kernel_initializer=initializers.HeNormal()),</w:t>
      </w:r>
    </w:p>
    <w:p w14:paraId="165EF02C">
      <w:pPr>
        <w:pStyle w:val="6"/>
        <w:spacing w:before="0" w:line="360" w:lineRule="auto"/>
        <w:ind w:left="331" w:right="3271"/>
        <w:jc w:val="left"/>
      </w:pPr>
      <w:r>
        <w:t>layers.MaxPooling2D(pool_size=2, strides=2), layers.Conv2D(64,</w:t>
      </w:r>
      <w:r>
        <w:rPr>
          <w:spacing w:val="-13"/>
        </w:rPr>
        <w:t xml:space="preserve"> </w:t>
      </w:r>
      <w:r>
        <w:t>3,</w:t>
      </w:r>
      <w:r>
        <w:rPr>
          <w:spacing w:val="-13"/>
        </w:rPr>
        <w:t xml:space="preserve"> </w:t>
      </w:r>
      <w:r>
        <w:t>padding="same",</w:t>
      </w:r>
      <w:r>
        <w:rPr>
          <w:spacing w:val="-13"/>
        </w:rPr>
        <w:t xml:space="preserve"> </w:t>
      </w:r>
      <w:r>
        <w:t>activation="relu",</w:t>
      </w:r>
    </w:p>
    <w:p w14:paraId="75AB13DF">
      <w:pPr>
        <w:pStyle w:val="6"/>
        <w:spacing w:before="0" w:line="360" w:lineRule="auto"/>
        <w:ind w:left="331" w:right="3271" w:firstLine="909"/>
        <w:jc w:val="left"/>
      </w:pPr>
      <w:r>
        <w:rPr>
          <w:spacing w:val="-2"/>
        </w:rPr>
        <w:t xml:space="preserve">kernel_initializer=initializers.HeNormal()), </w:t>
      </w:r>
      <w:r>
        <w:t xml:space="preserve">layers.MaxPooling2D(pool_size=2, strides=2), </w:t>
      </w:r>
      <w:r>
        <w:rPr>
          <w:spacing w:val="-2"/>
        </w:rPr>
        <w:t>layers.Flatten(),</w:t>
      </w:r>
    </w:p>
    <w:p w14:paraId="1B085172">
      <w:pPr>
        <w:pStyle w:val="6"/>
        <w:spacing w:before="0"/>
        <w:ind w:left="331"/>
        <w:jc w:val="left"/>
      </w:pPr>
      <w:r>
        <w:rPr>
          <w:spacing w:val="-2"/>
        </w:rPr>
        <w:t>layers.Dropout(0.30),</w:t>
      </w:r>
    </w:p>
    <w:p w14:paraId="3CDFAC0A">
      <w:pPr>
        <w:pStyle w:val="6"/>
        <w:spacing w:before="149"/>
        <w:ind w:left="331"/>
        <w:jc w:val="left"/>
      </w:pPr>
      <w:r>
        <w:t>layers.Dense(10,</w:t>
      </w:r>
      <w:r>
        <w:rPr>
          <w:spacing w:val="-16"/>
        </w:rPr>
        <w:t xml:space="preserve"> </w:t>
      </w:r>
      <w:r>
        <w:rPr>
          <w:spacing w:val="-2"/>
        </w:rPr>
        <w:t>activation="softmax")</w:t>
      </w:r>
    </w:p>
    <w:p w14:paraId="259A1F8C">
      <w:pPr>
        <w:spacing w:before="150"/>
        <w:ind w:left="72" w:right="0" w:firstLine="0"/>
        <w:jc w:val="left"/>
        <w:rPr>
          <w:sz w:val="26"/>
        </w:rPr>
      </w:pPr>
      <w:r>
        <w:rPr>
          <w:spacing w:val="-5"/>
          <w:sz w:val="26"/>
        </w:rPr>
        <w:t>])</w:t>
      </w:r>
    </w:p>
    <w:p w14:paraId="141A317D">
      <w:pPr>
        <w:pStyle w:val="6"/>
        <w:spacing w:before="298"/>
        <w:ind w:left="0"/>
        <w:jc w:val="left"/>
      </w:pPr>
    </w:p>
    <w:p w14:paraId="542D9EDB">
      <w:pPr>
        <w:pStyle w:val="6"/>
        <w:spacing w:before="1" w:line="360" w:lineRule="auto"/>
        <w:ind w:left="981" w:hanging="910"/>
        <w:jc w:val="left"/>
      </w:pPr>
      <w:r>
        <w:rPr>
          <w:spacing w:val="-2"/>
        </w:rPr>
        <w:t>model.compile(optimizer=tf.keras.optimizers.Adam(learning_rate=0.001), loss="sparse_categorical_crossentropy",</w:t>
      </w:r>
    </w:p>
    <w:p w14:paraId="1F81D26B">
      <w:pPr>
        <w:pStyle w:val="6"/>
        <w:spacing w:before="0" w:line="360" w:lineRule="auto"/>
        <w:ind w:right="5174" w:firstLine="909"/>
        <w:jc w:val="left"/>
      </w:pPr>
      <w:r>
        <w:rPr>
          <w:spacing w:val="-2"/>
        </w:rPr>
        <w:t>metrics=["accuracy"]) model.summary()</w:t>
      </w:r>
    </w:p>
    <w:p w14:paraId="1A124B95">
      <w:pPr>
        <w:pStyle w:val="6"/>
        <w:spacing w:before="149"/>
        <w:ind w:left="0"/>
        <w:jc w:val="left"/>
      </w:pPr>
    </w:p>
    <w:p w14:paraId="42DD63BB">
      <w:pPr>
        <w:pStyle w:val="6"/>
        <w:spacing w:before="0" w:line="360" w:lineRule="auto"/>
        <w:ind w:left="331" w:right="3271" w:hanging="260"/>
        <w:jc w:val="left"/>
      </w:pPr>
      <w:r>
        <w:t>early_stop = tf.keras.callbacks.EarlyStopping( monitor="val_loss",</w:t>
      </w:r>
      <w:r>
        <w:rPr>
          <w:spacing w:val="-17"/>
        </w:rPr>
        <w:t xml:space="preserve"> </w:t>
      </w:r>
      <w:r>
        <w:t>patience=4,</w:t>
      </w:r>
      <w:r>
        <w:rPr>
          <w:spacing w:val="-16"/>
        </w:rPr>
        <w:t xml:space="preserve"> </w:t>
      </w:r>
      <w:r>
        <w:t>restore_best_weights=True)</w:t>
      </w:r>
    </w:p>
    <w:p w14:paraId="6F0D5796">
      <w:pPr>
        <w:pStyle w:val="6"/>
        <w:spacing w:before="149"/>
        <w:ind w:left="0"/>
        <w:jc w:val="left"/>
      </w:pPr>
    </w:p>
    <w:p w14:paraId="68CDAC0C">
      <w:pPr>
        <w:pStyle w:val="6"/>
        <w:spacing w:before="1"/>
        <w:jc w:val="left"/>
      </w:pPr>
      <w:r>
        <w:t>history</w:t>
      </w:r>
      <w:r>
        <w:rPr>
          <w:spacing w:val="-4"/>
        </w:rPr>
        <w:t xml:space="preserve"> </w:t>
      </w:r>
      <w:r>
        <w:t>=</w:t>
      </w:r>
      <w:r>
        <w:rPr>
          <w:spacing w:val="-4"/>
        </w:rPr>
        <w:t xml:space="preserve"> </w:t>
      </w:r>
      <w:r>
        <w:rPr>
          <w:spacing w:val="-2"/>
        </w:rPr>
        <w:t>model.fit(</w:t>
      </w:r>
    </w:p>
    <w:p w14:paraId="1F17286D">
      <w:pPr>
        <w:pStyle w:val="6"/>
        <w:spacing w:before="149" w:line="360" w:lineRule="auto"/>
        <w:ind w:left="331" w:right="3271"/>
        <w:jc w:val="left"/>
      </w:pPr>
      <w:r>
        <w:t>x_train, y_train, epochs=20, batch_size=64, validation_split=0.1,</w:t>
      </w:r>
      <w:r>
        <w:rPr>
          <w:spacing w:val="-17"/>
        </w:rPr>
        <w:t xml:space="preserve"> </w:t>
      </w:r>
      <w:r>
        <w:t>callbacks=[early_stop],</w:t>
      </w:r>
      <w:r>
        <w:rPr>
          <w:spacing w:val="-16"/>
        </w:rPr>
        <w:t xml:space="preserve"> </w:t>
      </w:r>
      <w:r>
        <w:t>verbose=1)</w:t>
      </w:r>
    </w:p>
    <w:p w14:paraId="0B5A0976">
      <w:pPr>
        <w:pStyle w:val="6"/>
        <w:spacing w:before="149"/>
        <w:ind w:left="0"/>
        <w:jc w:val="left"/>
      </w:pPr>
    </w:p>
    <w:p w14:paraId="45B6DDE5">
      <w:pPr>
        <w:pStyle w:val="6"/>
        <w:spacing w:before="1" w:line="360" w:lineRule="auto"/>
        <w:ind w:right="2369"/>
        <w:jc w:val="left"/>
      </w:pPr>
      <w:r>
        <w:t>test_loss,</w:t>
      </w:r>
      <w:r>
        <w:rPr>
          <w:spacing w:val="-8"/>
        </w:rPr>
        <w:t xml:space="preserve"> </w:t>
      </w:r>
      <w:r>
        <w:t>test_acc</w:t>
      </w:r>
      <w:r>
        <w:rPr>
          <w:spacing w:val="-8"/>
        </w:rPr>
        <w:t xml:space="preserve"> </w:t>
      </w:r>
      <w:r>
        <w:t>=</w:t>
      </w:r>
      <w:r>
        <w:rPr>
          <w:spacing w:val="-8"/>
        </w:rPr>
        <w:t xml:space="preserve"> </w:t>
      </w:r>
      <w:r>
        <w:t>model.evaluate(x_test,</w:t>
      </w:r>
      <w:r>
        <w:rPr>
          <w:spacing w:val="-8"/>
        </w:rPr>
        <w:t xml:space="preserve"> </w:t>
      </w:r>
      <w:r>
        <w:t>y_test,</w:t>
      </w:r>
      <w:r>
        <w:rPr>
          <w:spacing w:val="-8"/>
        </w:rPr>
        <w:t xml:space="preserve"> </w:t>
      </w:r>
      <w:r>
        <w:t>verbose=0) print(f"Test loss: {test_loss:.4f}")</w:t>
      </w:r>
    </w:p>
    <w:p w14:paraId="6682E24A">
      <w:pPr>
        <w:pStyle w:val="6"/>
        <w:spacing w:before="1" w:line="360" w:lineRule="auto"/>
        <w:ind w:right="2369"/>
        <w:jc w:val="left"/>
      </w:pPr>
      <w:r>
        <w:rPr>
          <w:spacing w:val="-2"/>
        </w:rPr>
        <w:t>print(f"Test</w:t>
      </w:r>
      <w:r>
        <w:rPr>
          <w:spacing w:val="1"/>
        </w:rPr>
        <w:t xml:space="preserve"> </w:t>
      </w:r>
      <w:r>
        <w:rPr>
          <w:spacing w:val="-2"/>
        </w:rPr>
        <w:t>accuracy:</w:t>
      </w:r>
      <w:r>
        <w:rPr>
          <w:spacing w:val="2"/>
        </w:rPr>
        <w:t xml:space="preserve"> </w:t>
      </w:r>
      <w:r>
        <w:rPr>
          <w:spacing w:val="-2"/>
        </w:rPr>
        <w:t>{test_acc:.4%}")</w:t>
      </w:r>
    </w:p>
    <w:p w14:paraId="171832E9">
      <w:pPr>
        <w:pStyle w:val="6"/>
        <w:spacing w:before="298"/>
        <w:ind w:left="0"/>
      </w:pPr>
    </w:p>
    <w:p w14:paraId="2184096E">
      <w:pPr>
        <w:pStyle w:val="6"/>
        <w:spacing w:before="1" w:line="360" w:lineRule="auto"/>
        <w:ind w:right="7074"/>
      </w:pPr>
      <w:r>
        <w:t>#</w:t>
      </w:r>
      <w:r>
        <w:rPr>
          <w:spacing w:val="-17"/>
        </w:rPr>
        <w:t xml:space="preserve"> </w:t>
      </w:r>
      <w:r>
        <w:t>Learning</w:t>
      </w:r>
      <w:r>
        <w:rPr>
          <w:spacing w:val="-16"/>
        </w:rPr>
        <w:t xml:space="preserve"> </w:t>
      </w:r>
      <w:r>
        <w:t xml:space="preserve">curves </w:t>
      </w:r>
      <w:r>
        <w:rPr>
          <w:spacing w:val="-2"/>
        </w:rPr>
        <w:t>plt.figure()</w:t>
      </w:r>
    </w:p>
    <w:p w14:paraId="5406C39F">
      <w:pPr>
        <w:pStyle w:val="6"/>
        <w:spacing w:before="0" w:line="360" w:lineRule="auto"/>
        <w:ind w:right="2681"/>
      </w:pPr>
      <w:r>
        <w:t xml:space="preserve">plt.plot(history.history["accuracy"], label="Training accuracy") </w:t>
      </w:r>
      <w:r>
        <w:rPr>
          <w:spacing w:val="-2"/>
        </w:rPr>
        <w:t xml:space="preserve">plt.plot(history.history["val_accuracy"], label="Validation accuracy") </w:t>
      </w:r>
      <w:r>
        <w:t>plt.xlabel("Epoch"); plt.ylabel("Accuracy"); plt.legend() plt.title("CNN Accuracy Learning Curve"); plt.tight_layout() plt.savefig("cnn_accuracy_curve.png", dpi=200); plt.show()</w:t>
      </w:r>
    </w:p>
    <w:p w14:paraId="5E260CFA">
      <w:pPr>
        <w:pStyle w:val="6"/>
        <w:spacing w:before="149"/>
        <w:ind w:left="0"/>
      </w:pPr>
    </w:p>
    <w:p w14:paraId="2C67C124">
      <w:pPr>
        <w:pStyle w:val="6"/>
        <w:spacing w:before="0"/>
      </w:pPr>
      <w:r>
        <w:rPr>
          <w:spacing w:val="-2"/>
        </w:rPr>
        <w:t>plt.figure()</w:t>
      </w:r>
    </w:p>
    <w:p w14:paraId="256E7CC2">
      <w:pPr>
        <w:pStyle w:val="6"/>
        <w:spacing w:before="150" w:line="360" w:lineRule="auto"/>
        <w:ind w:right="3271"/>
      </w:pPr>
      <w:r>
        <w:t xml:space="preserve">plt.plot(history.history["loss"], label="Training loss") </w:t>
      </w:r>
      <w:r>
        <w:rPr>
          <w:spacing w:val="-2"/>
        </w:rPr>
        <w:t xml:space="preserve">plt.plot(history.history["val_loss"], label="Validation loss") </w:t>
      </w:r>
      <w:r>
        <w:t>plt.xlabel("Epoch"); plt.ylabel("Loss"); plt.legend() plt.title("CNN Loss Learning Curve"); plt.tight_layout() plt.savefig("cnn_loss_curve.png", dpi=200); plt.show()</w:t>
      </w:r>
    </w:p>
    <w:p w14:paraId="7B1103AF">
      <w:pPr>
        <w:pStyle w:val="6"/>
        <w:spacing w:before="249"/>
        <w:ind w:left="0"/>
      </w:pPr>
    </w:p>
    <w:p w14:paraId="06ADB1E0">
      <w:pPr>
        <w:pStyle w:val="6"/>
        <w:spacing w:before="0" w:line="360" w:lineRule="auto"/>
        <w:ind w:right="20"/>
        <w:jc w:val="both"/>
      </w:pPr>
      <w:r>
        <w:t>The</w:t>
      </w:r>
      <w:r>
        <w:rPr>
          <w:spacing w:val="-4"/>
        </w:rPr>
        <w:t xml:space="preserve"> </w:t>
      </w:r>
      <w:r>
        <w:t>program</w:t>
      </w:r>
      <w:r>
        <w:rPr>
          <w:spacing w:val="-4"/>
        </w:rPr>
        <w:t xml:space="preserve"> </w:t>
      </w:r>
      <w:r>
        <w:t>prints</w:t>
      </w:r>
      <w:r>
        <w:rPr>
          <w:spacing w:val="-4"/>
        </w:rPr>
        <w:t xml:space="preserve"> </w:t>
      </w:r>
      <w:r>
        <w:t>the</w:t>
      </w:r>
      <w:r>
        <w:rPr>
          <w:spacing w:val="-4"/>
        </w:rPr>
        <w:t xml:space="preserve"> </w:t>
      </w:r>
      <w:r>
        <w:t>layer</w:t>
      </w:r>
      <w:r>
        <w:rPr>
          <w:spacing w:val="-4"/>
        </w:rPr>
        <w:t xml:space="preserve"> </w:t>
      </w:r>
      <w:r>
        <w:t>summary</w:t>
      </w:r>
      <w:r>
        <w:rPr>
          <w:spacing w:val="-4"/>
        </w:rPr>
        <w:t xml:space="preserve"> </w:t>
      </w:r>
      <w:r>
        <w:t>and</w:t>
      </w:r>
      <w:r>
        <w:rPr>
          <w:spacing w:val="-4"/>
        </w:rPr>
        <w:t xml:space="preserve"> </w:t>
      </w:r>
      <w:r>
        <w:t>measured</w:t>
      </w:r>
      <w:r>
        <w:rPr>
          <w:spacing w:val="-4"/>
        </w:rPr>
        <w:t xml:space="preserve"> </w:t>
      </w:r>
      <w:r>
        <w:t>test</w:t>
      </w:r>
      <w:r>
        <w:rPr>
          <w:spacing w:val="-4"/>
        </w:rPr>
        <w:t xml:space="preserve"> </w:t>
      </w:r>
      <w:r>
        <w:t>metrics</w:t>
      </w:r>
      <w:r>
        <w:rPr>
          <w:spacing w:val="-4"/>
        </w:rPr>
        <w:t xml:space="preserve"> </w:t>
      </w:r>
      <w:r>
        <w:t>and</w:t>
      </w:r>
      <w:r>
        <w:rPr>
          <w:spacing w:val="-4"/>
        </w:rPr>
        <w:t xml:space="preserve"> </w:t>
      </w:r>
      <w:r>
        <w:t>saves</w:t>
      </w:r>
      <w:r>
        <w:rPr>
          <w:spacing w:val="-4"/>
        </w:rPr>
        <w:t xml:space="preserve"> </w:t>
      </w:r>
      <w:r>
        <w:t>two</w:t>
      </w:r>
      <w:r>
        <w:rPr>
          <w:spacing w:val="-4"/>
        </w:rPr>
        <w:t xml:space="preserve"> </w:t>
      </w:r>
      <w:r>
        <w:t>learning-curve plots. The exact results depend on the software version, hardware and training run.</w:t>
      </w:r>
    </w:p>
    <w:p w14:paraId="7882FAE3">
      <w:pPr>
        <w:pStyle w:val="6"/>
        <w:jc w:val="both"/>
      </w:pPr>
      <w:r>
        <w:t>Testing</w:t>
      </w:r>
      <w:r>
        <w:rPr>
          <w:spacing w:val="-12"/>
        </w:rPr>
        <w:t xml:space="preserve"> </w:t>
      </w:r>
      <w:r>
        <w:t>procedure:</w:t>
      </w:r>
      <w:r>
        <w:rPr>
          <w:spacing w:val="-9"/>
        </w:rPr>
        <w:t xml:space="preserve"> </w:t>
      </w:r>
      <w:r>
        <w:t>(1)</w:t>
      </w:r>
      <w:r>
        <w:rPr>
          <w:spacing w:val="-9"/>
        </w:rPr>
        <w:t xml:space="preserve"> </w:t>
      </w:r>
      <w:r>
        <w:t>install</w:t>
      </w:r>
      <w:r>
        <w:rPr>
          <w:spacing w:val="-9"/>
        </w:rPr>
        <w:t xml:space="preserve"> </w:t>
      </w:r>
      <w:r>
        <w:t>TensorFlow</w:t>
      </w:r>
      <w:r>
        <w:rPr>
          <w:spacing w:val="-9"/>
        </w:rPr>
        <w:t xml:space="preserve"> </w:t>
      </w:r>
      <w:r>
        <w:t>and</w:t>
      </w:r>
      <w:r>
        <w:rPr>
          <w:spacing w:val="-10"/>
        </w:rPr>
        <w:t xml:space="preserve"> </w:t>
      </w:r>
      <w:r>
        <w:t>Matplotlib,</w:t>
      </w:r>
      <w:r>
        <w:rPr>
          <w:spacing w:val="-9"/>
        </w:rPr>
        <w:t xml:space="preserve"> </w:t>
      </w:r>
      <w:r>
        <w:t>(2)</w:t>
      </w:r>
      <w:r>
        <w:rPr>
          <w:spacing w:val="-9"/>
        </w:rPr>
        <w:t xml:space="preserve"> </w:t>
      </w:r>
      <w:r>
        <w:t>save</w:t>
      </w:r>
      <w:r>
        <w:rPr>
          <w:spacing w:val="-9"/>
        </w:rPr>
        <w:t xml:space="preserve"> </w:t>
      </w:r>
      <w:r>
        <w:t>the</w:t>
      </w:r>
      <w:r>
        <w:rPr>
          <w:spacing w:val="-9"/>
        </w:rPr>
        <w:t xml:space="preserve"> </w:t>
      </w:r>
      <w:r>
        <w:t>code</w:t>
      </w:r>
      <w:r>
        <w:rPr>
          <w:spacing w:val="-9"/>
        </w:rPr>
        <w:t xml:space="preserve"> </w:t>
      </w:r>
      <w:r>
        <w:rPr>
          <w:spacing w:val="-5"/>
        </w:rPr>
        <w:t>as</w:t>
      </w:r>
    </w:p>
    <w:p w14:paraId="0A101066">
      <w:pPr>
        <w:pStyle w:val="6"/>
        <w:spacing w:before="150" w:line="360" w:lineRule="auto"/>
        <w:ind w:right="192"/>
        <w:jc w:val="both"/>
      </w:pPr>
      <w:r>
        <w:t>`cnn_cifar10.py`,</w:t>
      </w:r>
      <w:r>
        <w:rPr>
          <w:spacing w:val="-4"/>
        </w:rPr>
        <w:t xml:space="preserve"> </w:t>
      </w:r>
      <w:r>
        <w:t>(3)</w:t>
      </w:r>
      <w:r>
        <w:rPr>
          <w:spacing w:val="-4"/>
        </w:rPr>
        <w:t xml:space="preserve"> </w:t>
      </w:r>
      <w:r>
        <w:t>run</w:t>
      </w:r>
      <w:r>
        <w:rPr>
          <w:spacing w:val="-4"/>
        </w:rPr>
        <w:t xml:space="preserve"> </w:t>
      </w:r>
      <w:r>
        <w:t>it</w:t>
      </w:r>
      <w:r>
        <w:rPr>
          <w:spacing w:val="-4"/>
        </w:rPr>
        <w:t xml:space="preserve"> </w:t>
      </w:r>
      <w:r>
        <w:t>from</w:t>
      </w:r>
      <w:r>
        <w:rPr>
          <w:spacing w:val="-4"/>
        </w:rPr>
        <w:t xml:space="preserve"> </w:t>
      </w:r>
      <w:r>
        <w:t>the</w:t>
      </w:r>
      <w:r>
        <w:rPr>
          <w:spacing w:val="-4"/>
        </w:rPr>
        <w:t xml:space="preserve"> </w:t>
      </w:r>
      <w:r>
        <w:t>terminal</w:t>
      </w:r>
      <w:r>
        <w:rPr>
          <w:spacing w:val="-4"/>
        </w:rPr>
        <w:t xml:space="preserve"> </w:t>
      </w:r>
      <w:r>
        <w:t>using</w:t>
      </w:r>
      <w:r>
        <w:rPr>
          <w:spacing w:val="-4"/>
        </w:rPr>
        <w:t xml:space="preserve"> </w:t>
      </w:r>
      <w:r>
        <w:t>`python</w:t>
      </w:r>
      <w:r>
        <w:rPr>
          <w:spacing w:val="-4"/>
        </w:rPr>
        <w:t xml:space="preserve"> </w:t>
      </w:r>
      <w:r>
        <w:t>cnn_cifar10.py`,</w:t>
      </w:r>
      <w:r>
        <w:rPr>
          <w:spacing w:val="-4"/>
        </w:rPr>
        <w:t xml:space="preserve"> </w:t>
      </w:r>
      <w:r>
        <w:t>(4)</w:t>
      </w:r>
      <w:r>
        <w:rPr>
          <w:spacing w:val="-4"/>
        </w:rPr>
        <w:t xml:space="preserve"> </w:t>
      </w:r>
      <w:r>
        <w:t>check</w:t>
      </w:r>
      <w:r>
        <w:rPr>
          <w:spacing w:val="-4"/>
        </w:rPr>
        <w:t xml:space="preserve"> </w:t>
      </w:r>
      <w:r>
        <w:t>the model summary and printed test metrics, and (5) retain the generated plots with the assignment.</w:t>
      </w:r>
      <w:r>
        <w:rPr>
          <w:spacing w:val="-2"/>
        </w:rPr>
        <w:t xml:space="preserve"> </w:t>
      </w:r>
      <w:r>
        <w:t>If</w:t>
      </w:r>
      <w:r>
        <w:rPr>
          <w:spacing w:val="-2"/>
        </w:rPr>
        <w:t xml:space="preserve"> </w:t>
      </w:r>
      <w:r>
        <w:t>installation</w:t>
      </w:r>
      <w:r>
        <w:rPr>
          <w:spacing w:val="-2"/>
        </w:rPr>
        <w:t xml:space="preserve"> </w:t>
      </w:r>
      <w:r>
        <w:t>fails,</w:t>
      </w:r>
      <w:r>
        <w:rPr>
          <w:spacing w:val="-2"/>
        </w:rPr>
        <w:t xml:space="preserve"> </w:t>
      </w:r>
      <w:r>
        <w:t>verify</w:t>
      </w:r>
      <w:r>
        <w:rPr>
          <w:spacing w:val="-2"/>
        </w:rPr>
        <w:t xml:space="preserve"> </w:t>
      </w:r>
      <w:r>
        <w:t>that</w:t>
      </w:r>
      <w:r>
        <w:rPr>
          <w:spacing w:val="-2"/>
        </w:rPr>
        <w:t xml:space="preserve"> </w:t>
      </w:r>
      <w:r>
        <w:t>the</w:t>
      </w:r>
      <w:r>
        <w:rPr>
          <w:spacing w:val="-2"/>
        </w:rPr>
        <w:t xml:space="preserve"> </w:t>
      </w:r>
      <w:r>
        <w:t>selected</w:t>
      </w:r>
      <w:r>
        <w:rPr>
          <w:spacing w:val="-2"/>
        </w:rPr>
        <w:t xml:space="preserve"> </w:t>
      </w:r>
      <w:r>
        <w:t>Python</w:t>
      </w:r>
      <w:r>
        <w:rPr>
          <w:spacing w:val="-2"/>
        </w:rPr>
        <w:t xml:space="preserve"> </w:t>
      </w:r>
      <w:r>
        <w:t>version</w:t>
      </w:r>
      <w:r>
        <w:rPr>
          <w:spacing w:val="-2"/>
        </w:rPr>
        <w:t xml:space="preserve"> </w:t>
      </w:r>
      <w:r>
        <w:t>is</w:t>
      </w:r>
      <w:r>
        <w:rPr>
          <w:spacing w:val="-2"/>
        </w:rPr>
        <w:t xml:space="preserve"> </w:t>
      </w:r>
      <w:r>
        <w:t>supported</w:t>
      </w:r>
      <w:r>
        <w:rPr>
          <w:spacing w:val="-2"/>
        </w:rPr>
        <w:t xml:space="preserve"> </w:t>
      </w:r>
      <w:r>
        <w:t>by</w:t>
      </w:r>
      <w:r>
        <w:rPr>
          <w:spacing w:val="-2"/>
        </w:rPr>
        <w:t xml:space="preserve"> </w:t>
      </w:r>
      <w:r>
        <w:t>the installed TensorFlow release.</w:t>
      </w:r>
    </w:p>
    <w:p w14:paraId="480C1A80">
      <w:pPr>
        <w:pStyle w:val="6"/>
        <w:spacing w:line="360" w:lineRule="auto"/>
        <w:ind w:right="192"/>
        <w:jc w:val="both"/>
        <w:rPr>
          <w:spacing w:val="-4"/>
        </w:rPr>
      </w:pPr>
      <w:r>
        <w:t>For a fair experiment, keep the dataset split, random seed, batch size and optimizer settings fixed</w:t>
      </w:r>
      <w:r>
        <w:rPr>
          <w:spacing w:val="-6"/>
        </w:rPr>
        <w:t xml:space="preserve"> </w:t>
      </w:r>
      <w:r>
        <w:t>when</w:t>
      </w:r>
      <w:r>
        <w:rPr>
          <w:spacing w:val="-6"/>
        </w:rPr>
        <w:t xml:space="preserve"> </w:t>
      </w:r>
      <w:r>
        <w:t>comparing</w:t>
      </w:r>
      <w:r>
        <w:rPr>
          <w:spacing w:val="-6"/>
        </w:rPr>
        <w:t xml:space="preserve"> </w:t>
      </w:r>
      <w:r>
        <w:t>model</w:t>
      </w:r>
      <w:r>
        <w:rPr>
          <w:spacing w:val="-6"/>
        </w:rPr>
        <w:t xml:space="preserve"> </w:t>
      </w:r>
      <w:r>
        <w:t>variants.</w:t>
      </w:r>
      <w:r>
        <w:rPr>
          <w:spacing w:val="-6"/>
        </w:rPr>
        <w:t xml:space="preserve"> </w:t>
      </w:r>
      <w:r>
        <w:t>Record</w:t>
      </w:r>
      <w:r>
        <w:rPr>
          <w:spacing w:val="-6"/>
        </w:rPr>
        <w:t xml:space="preserve"> </w:t>
      </w:r>
      <w:r>
        <w:t>the</w:t>
      </w:r>
      <w:r>
        <w:rPr>
          <w:spacing w:val="-6"/>
        </w:rPr>
        <w:t xml:space="preserve"> </w:t>
      </w:r>
      <w:r>
        <w:t>Python</w:t>
      </w:r>
      <w:r>
        <w:rPr>
          <w:spacing w:val="-6"/>
        </w:rPr>
        <w:t xml:space="preserve"> </w:t>
      </w:r>
      <w:r>
        <w:t>and</w:t>
      </w:r>
      <w:r>
        <w:rPr>
          <w:spacing w:val="-6"/>
        </w:rPr>
        <w:t xml:space="preserve"> </w:t>
      </w:r>
      <w:r>
        <w:t>TensorFlow</w:t>
      </w:r>
      <w:r>
        <w:rPr>
          <w:spacing w:val="-6"/>
        </w:rPr>
        <w:t xml:space="preserve"> </w:t>
      </w:r>
      <w:r>
        <w:t>versions,</w:t>
      </w:r>
      <w:r>
        <w:rPr>
          <w:spacing w:val="-6"/>
        </w:rPr>
        <w:t xml:space="preserve"> </w:t>
      </w:r>
      <w:r>
        <w:t>hardware used,</w:t>
      </w:r>
      <w:r>
        <w:rPr>
          <w:spacing w:val="-8"/>
        </w:rPr>
        <w:t xml:space="preserve"> </w:t>
      </w:r>
      <w:r>
        <w:t>number</w:t>
      </w:r>
      <w:r>
        <w:rPr>
          <w:spacing w:val="-5"/>
        </w:rPr>
        <w:t xml:space="preserve"> </w:t>
      </w:r>
      <w:r>
        <w:t>of</w:t>
      </w:r>
      <w:r>
        <w:rPr>
          <w:spacing w:val="-5"/>
        </w:rPr>
        <w:t xml:space="preserve"> </w:t>
      </w:r>
      <w:r>
        <w:t>epochs</w:t>
      </w:r>
      <w:r>
        <w:rPr>
          <w:spacing w:val="-6"/>
        </w:rPr>
        <w:t xml:space="preserve"> </w:t>
      </w:r>
      <w:r>
        <w:t>completed</w:t>
      </w:r>
      <w:r>
        <w:rPr>
          <w:spacing w:val="-5"/>
        </w:rPr>
        <w:t xml:space="preserve"> </w:t>
      </w:r>
      <w:r>
        <w:t>and</w:t>
      </w:r>
      <w:r>
        <w:rPr>
          <w:spacing w:val="-5"/>
        </w:rPr>
        <w:t xml:space="preserve"> </w:t>
      </w:r>
      <w:r>
        <w:t>final</w:t>
      </w:r>
      <w:r>
        <w:rPr>
          <w:spacing w:val="-5"/>
        </w:rPr>
        <w:t xml:space="preserve"> </w:t>
      </w:r>
      <w:r>
        <w:t>metrics</w:t>
      </w:r>
      <w:r>
        <w:rPr>
          <w:spacing w:val="-6"/>
        </w:rPr>
        <w:t xml:space="preserve"> </w:t>
      </w:r>
      <w:r>
        <w:t>so</w:t>
      </w:r>
      <w:r>
        <w:rPr>
          <w:spacing w:val="-5"/>
        </w:rPr>
        <w:t xml:space="preserve"> </w:t>
      </w:r>
      <w:r>
        <w:t>another</w:t>
      </w:r>
      <w:r>
        <w:rPr>
          <w:spacing w:val="-5"/>
        </w:rPr>
        <w:t xml:space="preserve"> </w:t>
      </w:r>
      <w:r>
        <w:t>student</w:t>
      </w:r>
      <w:r>
        <w:rPr>
          <w:spacing w:val="-6"/>
        </w:rPr>
        <w:t xml:space="preserve"> </w:t>
      </w:r>
      <w:r>
        <w:t>can</w:t>
      </w:r>
      <w:r>
        <w:rPr>
          <w:spacing w:val="-5"/>
        </w:rPr>
        <w:t xml:space="preserve"> </w:t>
      </w:r>
      <w:r>
        <w:t>reproduce</w:t>
      </w:r>
      <w:r>
        <w:rPr>
          <w:spacing w:val="-5"/>
        </w:rPr>
        <w:t xml:space="preserve"> </w:t>
      </w:r>
      <w:r>
        <w:t>the</w:t>
      </w:r>
      <w:r>
        <w:rPr>
          <w:spacing w:val="-5"/>
        </w:rPr>
        <w:t xml:space="preserve"> </w:t>
      </w:r>
      <w:r>
        <w:rPr>
          <w:spacing w:val="-4"/>
        </w:rPr>
        <w:t>run.</w:t>
      </w:r>
      <w:bookmarkStart w:id="11" w:name="TASK 9 – Report Learning Curves and Test"/>
      <w:bookmarkEnd w:id="11"/>
    </w:p>
    <w:p w14:paraId="5BD54CE3">
      <w:pPr>
        <w:pStyle w:val="6"/>
        <w:spacing w:line="360" w:lineRule="auto"/>
        <w:ind w:right="192"/>
        <w:jc w:val="both"/>
        <w:rPr>
          <w:b/>
          <w:bCs/>
          <w:sz w:val="36"/>
          <w:szCs w:val="36"/>
        </w:rPr>
      </w:pPr>
      <w:r>
        <w:rPr>
          <w:b/>
          <w:bCs/>
          <w:sz w:val="36"/>
          <w:szCs w:val="36"/>
        </w:rPr>
        <w:t>TASK</w:t>
      </w:r>
      <w:r>
        <w:rPr>
          <w:b/>
          <w:bCs/>
          <w:spacing w:val="-8"/>
          <w:sz w:val="36"/>
          <w:szCs w:val="36"/>
        </w:rPr>
        <w:t xml:space="preserve"> </w:t>
      </w:r>
      <w:r>
        <w:rPr>
          <w:b/>
          <w:bCs/>
          <w:sz w:val="36"/>
          <w:szCs w:val="36"/>
        </w:rPr>
        <w:t>9</w:t>
      </w:r>
      <w:r>
        <w:rPr>
          <w:b/>
          <w:bCs/>
          <w:spacing w:val="-8"/>
          <w:sz w:val="36"/>
          <w:szCs w:val="36"/>
        </w:rPr>
        <w:t xml:space="preserve"> </w:t>
      </w:r>
      <w:r>
        <w:rPr>
          <w:b/>
          <w:bCs/>
          <w:sz w:val="36"/>
          <w:szCs w:val="36"/>
        </w:rPr>
        <w:t>–</w:t>
      </w:r>
      <w:r>
        <w:rPr>
          <w:b/>
          <w:bCs/>
          <w:spacing w:val="-7"/>
          <w:sz w:val="36"/>
          <w:szCs w:val="36"/>
        </w:rPr>
        <w:t xml:space="preserve"> </w:t>
      </w:r>
      <w:r>
        <w:rPr>
          <w:b/>
          <w:bCs/>
          <w:sz w:val="36"/>
          <w:szCs w:val="36"/>
        </w:rPr>
        <w:t>Report</w:t>
      </w:r>
      <w:r>
        <w:rPr>
          <w:b/>
          <w:bCs/>
          <w:spacing w:val="-8"/>
          <w:sz w:val="36"/>
          <w:szCs w:val="36"/>
        </w:rPr>
        <w:t xml:space="preserve"> </w:t>
      </w:r>
      <w:r>
        <w:rPr>
          <w:b/>
          <w:bCs/>
          <w:sz w:val="36"/>
          <w:szCs w:val="36"/>
        </w:rPr>
        <w:t>Learning</w:t>
      </w:r>
      <w:r>
        <w:rPr>
          <w:b/>
          <w:bCs/>
          <w:spacing w:val="-8"/>
          <w:sz w:val="36"/>
          <w:szCs w:val="36"/>
        </w:rPr>
        <w:t xml:space="preserve"> </w:t>
      </w:r>
      <w:r>
        <w:rPr>
          <w:b/>
          <w:bCs/>
          <w:sz w:val="36"/>
          <w:szCs w:val="36"/>
        </w:rPr>
        <w:t>Curves</w:t>
      </w:r>
      <w:r>
        <w:rPr>
          <w:b/>
          <w:bCs/>
          <w:spacing w:val="-7"/>
          <w:sz w:val="36"/>
          <w:szCs w:val="36"/>
        </w:rPr>
        <w:t xml:space="preserve"> </w:t>
      </w:r>
      <w:r>
        <w:rPr>
          <w:b/>
          <w:bCs/>
          <w:sz w:val="36"/>
          <w:szCs w:val="36"/>
        </w:rPr>
        <w:t>and</w:t>
      </w:r>
      <w:r>
        <w:rPr>
          <w:b/>
          <w:bCs/>
          <w:spacing w:val="-8"/>
          <w:sz w:val="36"/>
          <w:szCs w:val="36"/>
        </w:rPr>
        <w:t xml:space="preserve"> </w:t>
      </w:r>
      <w:r>
        <w:rPr>
          <w:b/>
          <w:bCs/>
          <w:sz w:val="36"/>
          <w:szCs w:val="36"/>
        </w:rPr>
        <w:t>Test</w:t>
      </w:r>
      <w:r>
        <w:rPr>
          <w:b/>
          <w:bCs/>
          <w:spacing w:val="-7"/>
          <w:sz w:val="36"/>
          <w:szCs w:val="36"/>
        </w:rPr>
        <w:t xml:space="preserve"> </w:t>
      </w:r>
      <w:r>
        <w:rPr>
          <w:b/>
          <w:bCs/>
          <w:spacing w:val="-2"/>
          <w:sz w:val="36"/>
          <w:szCs w:val="36"/>
        </w:rPr>
        <w:t>Results</w:t>
      </w:r>
    </w:p>
    <w:p w14:paraId="26AA91F9">
      <w:pPr>
        <w:pStyle w:val="6"/>
        <w:spacing w:before="287" w:line="360" w:lineRule="auto"/>
        <w:ind w:right="848"/>
        <w:jc w:val="both"/>
      </w:pPr>
      <w:r>
        <w:t>Learning curves are used to understand whether the model is learning and generalizing. Training</w:t>
      </w:r>
      <w:r>
        <w:rPr>
          <w:spacing w:val="-8"/>
        </w:rPr>
        <w:t xml:space="preserve"> </w:t>
      </w:r>
      <w:r>
        <w:t>accuracy</w:t>
      </w:r>
      <w:r>
        <w:rPr>
          <w:spacing w:val="-8"/>
        </w:rPr>
        <w:t xml:space="preserve"> </w:t>
      </w:r>
      <w:r>
        <w:t>should</w:t>
      </w:r>
      <w:r>
        <w:rPr>
          <w:spacing w:val="-8"/>
        </w:rPr>
        <w:t xml:space="preserve"> </w:t>
      </w:r>
      <w:r>
        <w:t>generally</w:t>
      </w:r>
      <w:r>
        <w:rPr>
          <w:spacing w:val="-8"/>
        </w:rPr>
        <w:t xml:space="preserve"> </w:t>
      </w:r>
      <w:r>
        <w:t>rise</w:t>
      </w:r>
      <w:r>
        <w:rPr>
          <w:spacing w:val="-8"/>
        </w:rPr>
        <w:t xml:space="preserve"> </w:t>
      </w:r>
      <w:r>
        <w:t>while</w:t>
      </w:r>
      <w:r>
        <w:rPr>
          <w:spacing w:val="-8"/>
        </w:rPr>
        <w:t xml:space="preserve"> </w:t>
      </w:r>
      <w:r>
        <w:t>training</w:t>
      </w:r>
      <w:r>
        <w:rPr>
          <w:spacing w:val="-8"/>
        </w:rPr>
        <w:t xml:space="preserve"> </w:t>
      </w:r>
      <w:r>
        <w:t>loss</w:t>
      </w:r>
      <w:r>
        <w:rPr>
          <w:spacing w:val="-8"/>
        </w:rPr>
        <w:t xml:space="preserve"> </w:t>
      </w:r>
      <w:r>
        <w:t>falls.</w:t>
      </w:r>
      <w:r>
        <w:rPr>
          <w:spacing w:val="-8"/>
        </w:rPr>
        <w:t xml:space="preserve"> </w:t>
      </w:r>
      <w:r>
        <w:t>Validation</w:t>
      </w:r>
      <w:r>
        <w:rPr>
          <w:spacing w:val="-8"/>
        </w:rPr>
        <w:t xml:space="preserve"> </w:t>
      </w:r>
      <w:r>
        <w:t>curves</w:t>
      </w:r>
      <w:r>
        <w:rPr>
          <w:spacing w:val="-8"/>
        </w:rPr>
        <w:t xml:space="preserve"> </w:t>
      </w:r>
      <w:r>
        <w:t>show whether the improvement transfers to unseen validation images.</w:t>
      </w:r>
    </w:p>
    <w:p w14:paraId="247B953B">
      <w:pPr>
        <w:pStyle w:val="6"/>
        <w:spacing w:before="5"/>
        <w:ind w:left="0"/>
        <w:rPr>
          <w:sz w:val="7"/>
        </w:rPr>
      </w:pPr>
    </w:p>
    <w:tbl>
      <w:tblPr>
        <w:tblStyle w:val="5"/>
        <w:tblW w:w="0" w:type="auto"/>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80"/>
        <w:gridCol w:w="2380"/>
        <w:gridCol w:w="4160"/>
      </w:tblGrid>
      <w:tr w14:paraId="5722C9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880" w:type="dxa"/>
          </w:tcPr>
          <w:p w14:paraId="1AAF81A6">
            <w:pPr>
              <w:pStyle w:val="9"/>
              <w:spacing w:before="9"/>
              <w:rPr>
                <w:b/>
                <w:sz w:val="26"/>
              </w:rPr>
            </w:pPr>
            <w:r>
              <w:rPr>
                <w:b/>
                <w:sz w:val="26"/>
              </w:rPr>
              <w:t>Metric</w:t>
            </w:r>
            <w:r>
              <w:rPr>
                <w:b/>
                <w:spacing w:val="-4"/>
                <w:sz w:val="26"/>
              </w:rPr>
              <w:t xml:space="preserve"> </w:t>
            </w:r>
            <w:r>
              <w:rPr>
                <w:b/>
                <w:sz w:val="26"/>
              </w:rPr>
              <w:t>/</w:t>
            </w:r>
            <w:r>
              <w:rPr>
                <w:b/>
                <w:spacing w:val="-3"/>
                <w:sz w:val="26"/>
              </w:rPr>
              <w:t xml:space="preserve"> </w:t>
            </w:r>
            <w:r>
              <w:rPr>
                <w:b/>
                <w:spacing w:val="-2"/>
                <w:sz w:val="26"/>
              </w:rPr>
              <w:t>observation</w:t>
            </w:r>
          </w:p>
        </w:tc>
        <w:tc>
          <w:tcPr>
            <w:tcW w:w="2380" w:type="dxa"/>
          </w:tcPr>
          <w:p w14:paraId="3E2F543F">
            <w:pPr>
              <w:pStyle w:val="9"/>
              <w:spacing w:before="9"/>
              <w:ind w:left="106"/>
              <w:rPr>
                <w:b/>
                <w:sz w:val="26"/>
              </w:rPr>
            </w:pPr>
            <w:r>
              <w:rPr>
                <w:b/>
                <w:sz w:val="26"/>
              </w:rPr>
              <w:t>Illustrative</w:t>
            </w:r>
            <w:r>
              <w:rPr>
                <w:b/>
                <w:spacing w:val="-12"/>
                <w:sz w:val="26"/>
              </w:rPr>
              <w:t xml:space="preserve"> </w:t>
            </w:r>
            <w:r>
              <w:rPr>
                <w:b/>
                <w:spacing w:val="-2"/>
                <w:sz w:val="26"/>
              </w:rPr>
              <w:t>report</w:t>
            </w:r>
          </w:p>
          <w:p w14:paraId="1A438395">
            <w:pPr>
              <w:pStyle w:val="9"/>
              <w:spacing w:before="150"/>
              <w:ind w:left="106"/>
              <w:rPr>
                <w:b/>
                <w:sz w:val="26"/>
              </w:rPr>
            </w:pPr>
            <w:r>
              <w:rPr>
                <w:b/>
                <w:spacing w:val="-2"/>
                <w:sz w:val="26"/>
              </w:rPr>
              <w:t>value</w:t>
            </w:r>
          </w:p>
        </w:tc>
        <w:tc>
          <w:tcPr>
            <w:tcW w:w="4160" w:type="dxa"/>
          </w:tcPr>
          <w:p w14:paraId="7D9B8248">
            <w:pPr>
              <w:pStyle w:val="9"/>
              <w:spacing w:before="9"/>
              <w:ind w:left="96"/>
              <w:rPr>
                <w:b/>
                <w:sz w:val="26"/>
              </w:rPr>
            </w:pPr>
            <w:r>
              <w:rPr>
                <w:b/>
                <w:spacing w:val="-2"/>
                <w:sz w:val="26"/>
              </w:rPr>
              <w:t>Interpretation</w:t>
            </w:r>
          </w:p>
        </w:tc>
      </w:tr>
      <w:tr w14:paraId="7C9495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79" w:hRule="atLeast"/>
        </w:trPr>
        <w:tc>
          <w:tcPr>
            <w:tcW w:w="2880" w:type="dxa"/>
          </w:tcPr>
          <w:p w14:paraId="01B74713">
            <w:pPr>
              <w:pStyle w:val="9"/>
              <w:spacing w:before="1"/>
              <w:rPr>
                <w:sz w:val="26"/>
              </w:rPr>
            </w:pPr>
            <w:r>
              <w:rPr>
                <w:sz w:val="26"/>
              </w:rPr>
              <w:t>Training</w:t>
            </w:r>
            <w:r>
              <w:rPr>
                <w:spacing w:val="-9"/>
                <w:sz w:val="26"/>
              </w:rPr>
              <w:t xml:space="preserve"> </w:t>
            </w:r>
            <w:r>
              <w:rPr>
                <w:sz w:val="26"/>
              </w:rPr>
              <w:t>accuracy</w:t>
            </w:r>
            <w:r>
              <w:rPr>
                <w:spacing w:val="-9"/>
                <w:sz w:val="26"/>
              </w:rPr>
              <w:t xml:space="preserve"> </w:t>
            </w:r>
            <w:r>
              <w:rPr>
                <w:sz w:val="26"/>
              </w:rPr>
              <w:t>at</w:t>
            </w:r>
            <w:r>
              <w:rPr>
                <w:spacing w:val="-9"/>
                <w:sz w:val="26"/>
              </w:rPr>
              <w:t xml:space="preserve"> </w:t>
            </w:r>
            <w:r>
              <w:rPr>
                <w:spacing w:val="-2"/>
                <w:sz w:val="26"/>
              </w:rPr>
              <w:t>final</w:t>
            </w:r>
          </w:p>
          <w:p w14:paraId="3BD1BC2D">
            <w:pPr>
              <w:pStyle w:val="9"/>
              <w:rPr>
                <w:sz w:val="26"/>
              </w:rPr>
            </w:pPr>
            <w:r>
              <w:rPr>
                <w:spacing w:val="-2"/>
                <w:sz w:val="26"/>
              </w:rPr>
              <w:t>epoch</w:t>
            </w:r>
          </w:p>
        </w:tc>
        <w:tc>
          <w:tcPr>
            <w:tcW w:w="2380" w:type="dxa"/>
          </w:tcPr>
          <w:p w14:paraId="20D485B7">
            <w:pPr>
              <w:pStyle w:val="9"/>
              <w:spacing w:before="1"/>
              <w:ind w:left="106"/>
              <w:rPr>
                <w:sz w:val="26"/>
              </w:rPr>
            </w:pPr>
            <w:r>
              <w:rPr>
                <w:sz w:val="26"/>
              </w:rPr>
              <w:t>About</w:t>
            </w:r>
            <w:r>
              <w:rPr>
                <w:spacing w:val="-5"/>
                <w:sz w:val="26"/>
              </w:rPr>
              <w:t xml:space="preserve"> 78%</w:t>
            </w:r>
          </w:p>
        </w:tc>
        <w:tc>
          <w:tcPr>
            <w:tcW w:w="4160" w:type="dxa"/>
          </w:tcPr>
          <w:p w14:paraId="7FF1F9BD">
            <w:pPr>
              <w:pStyle w:val="9"/>
              <w:spacing w:before="1"/>
              <w:ind w:left="96"/>
              <w:rPr>
                <w:sz w:val="26"/>
              </w:rPr>
            </w:pPr>
            <w:r>
              <w:rPr>
                <w:sz w:val="26"/>
              </w:rPr>
              <w:t>The</w:t>
            </w:r>
            <w:r>
              <w:rPr>
                <w:spacing w:val="-4"/>
                <w:sz w:val="26"/>
              </w:rPr>
              <w:t xml:space="preserve"> </w:t>
            </w:r>
            <w:r>
              <w:rPr>
                <w:sz w:val="26"/>
              </w:rPr>
              <w:t>model</w:t>
            </w:r>
            <w:r>
              <w:rPr>
                <w:spacing w:val="-4"/>
                <w:sz w:val="26"/>
              </w:rPr>
              <w:t xml:space="preserve"> </w:t>
            </w:r>
            <w:r>
              <w:rPr>
                <w:sz w:val="26"/>
              </w:rPr>
              <w:t>fits</w:t>
            </w:r>
            <w:r>
              <w:rPr>
                <w:spacing w:val="-4"/>
                <w:sz w:val="26"/>
              </w:rPr>
              <w:t xml:space="preserve"> </w:t>
            </w:r>
            <w:r>
              <w:rPr>
                <w:sz w:val="26"/>
              </w:rPr>
              <w:t>many</w:t>
            </w:r>
            <w:r>
              <w:rPr>
                <w:spacing w:val="-4"/>
                <w:sz w:val="26"/>
              </w:rPr>
              <w:t xml:space="preserve"> </w:t>
            </w:r>
            <w:r>
              <w:rPr>
                <w:spacing w:val="-2"/>
                <w:sz w:val="26"/>
              </w:rPr>
              <w:t>training</w:t>
            </w:r>
          </w:p>
          <w:p w14:paraId="1AA1183C">
            <w:pPr>
              <w:pStyle w:val="9"/>
              <w:ind w:left="96"/>
              <w:rPr>
                <w:sz w:val="26"/>
              </w:rPr>
            </w:pPr>
            <w:r>
              <w:rPr>
                <w:spacing w:val="-2"/>
                <w:sz w:val="26"/>
              </w:rPr>
              <w:t>examples.</w:t>
            </w:r>
          </w:p>
        </w:tc>
      </w:tr>
      <w:tr w14:paraId="668EA2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2880" w:type="dxa"/>
          </w:tcPr>
          <w:p w14:paraId="0DD1AD59">
            <w:pPr>
              <w:pStyle w:val="9"/>
              <w:spacing w:before="13"/>
              <w:rPr>
                <w:sz w:val="26"/>
              </w:rPr>
            </w:pPr>
            <w:r>
              <w:rPr>
                <w:spacing w:val="-2"/>
                <w:sz w:val="26"/>
              </w:rPr>
              <w:t>Validation</w:t>
            </w:r>
            <w:r>
              <w:rPr>
                <w:spacing w:val="-5"/>
                <w:sz w:val="26"/>
              </w:rPr>
              <w:t xml:space="preserve"> </w:t>
            </w:r>
            <w:r>
              <w:rPr>
                <w:spacing w:val="-2"/>
                <w:sz w:val="26"/>
              </w:rPr>
              <w:t>accuracy</w:t>
            </w:r>
            <w:r>
              <w:rPr>
                <w:spacing w:val="-5"/>
                <w:sz w:val="26"/>
              </w:rPr>
              <w:t xml:space="preserve"> at</w:t>
            </w:r>
          </w:p>
          <w:p w14:paraId="249AF58D">
            <w:pPr>
              <w:pStyle w:val="9"/>
              <w:rPr>
                <w:sz w:val="26"/>
              </w:rPr>
            </w:pPr>
            <w:r>
              <w:rPr>
                <w:sz w:val="26"/>
              </w:rPr>
              <w:t>best</w:t>
            </w:r>
            <w:r>
              <w:rPr>
                <w:spacing w:val="-4"/>
                <w:sz w:val="26"/>
              </w:rPr>
              <w:t xml:space="preserve"> </w:t>
            </w:r>
            <w:r>
              <w:rPr>
                <w:spacing w:val="-2"/>
                <w:sz w:val="26"/>
              </w:rPr>
              <w:t>epoch</w:t>
            </w:r>
          </w:p>
        </w:tc>
        <w:tc>
          <w:tcPr>
            <w:tcW w:w="2380" w:type="dxa"/>
          </w:tcPr>
          <w:p w14:paraId="5D516E1F">
            <w:pPr>
              <w:pStyle w:val="9"/>
              <w:spacing w:before="13"/>
              <w:ind w:left="106"/>
              <w:rPr>
                <w:sz w:val="26"/>
              </w:rPr>
            </w:pPr>
            <w:r>
              <w:rPr>
                <w:sz w:val="26"/>
              </w:rPr>
              <w:t>About</w:t>
            </w:r>
            <w:r>
              <w:rPr>
                <w:spacing w:val="-5"/>
                <w:sz w:val="26"/>
              </w:rPr>
              <w:t xml:space="preserve"> 70%</w:t>
            </w:r>
          </w:p>
        </w:tc>
        <w:tc>
          <w:tcPr>
            <w:tcW w:w="4160" w:type="dxa"/>
          </w:tcPr>
          <w:p w14:paraId="5A2B7971">
            <w:pPr>
              <w:pStyle w:val="9"/>
              <w:spacing w:before="13"/>
              <w:ind w:left="96"/>
              <w:rPr>
                <w:sz w:val="26"/>
              </w:rPr>
            </w:pPr>
            <w:r>
              <w:rPr>
                <w:sz w:val="26"/>
              </w:rPr>
              <w:t>Performance</w:t>
            </w:r>
            <w:r>
              <w:rPr>
                <w:spacing w:val="-7"/>
                <w:sz w:val="26"/>
              </w:rPr>
              <w:t xml:space="preserve"> </w:t>
            </w:r>
            <w:r>
              <w:rPr>
                <w:sz w:val="26"/>
              </w:rPr>
              <w:t>on</w:t>
            </w:r>
            <w:r>
              <w:rPr>
                <w:spacing w:val="-6"/>
                <w:sz w:val="26"/>
              </w:rPr>
              <w:t xml:space="preserve"> </w:t>
            </w:r>
            <w:r>
              <w:rPr>
                <w:sz w:val="26"/>
              </w:rPr>
              <w:t>unseen</w:t>
            </w:r>
            <w:r>
              <w:rPr>
                <w:spacing w:val="-6"/>
                <w:sz w:val="26"/>
              </w:rPr>
              <w:t xml:space="preserve"> </w:t>
            </w:r>
            <w:r>
              <w:rPr>
                <w:spacing w:val="-2"/>
                <w:sz w:val="26"/>
              </w:rPr>
              <w:t>validation</w:t>
            </w:r>
          </w:p>
          <w:p w14:paraId="17D0AA5F">
            <w:pPr>
              <w:pStyle w:val="9"/>
              <w:ind w:left="96"/>
              <w:rPr>
                <w:sz w:val="26"/>
              </w:rPr>
            </w:pPr>
            <w:r>
              <w:rPr>
                <w:spacing w:val="-2"/>
                <w:sz w:val="26"/>
              </w:rPr>
              <w:t>data.</w:t>
            </w:r>
          </w:p>
        </w:tc>
      </w:tr>
      <w:tr w14:paraId="480F7F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880" w:type="dxa"/>
          </w:tcPr>
          <w:p w14:paraId="24A275AB">
            <w:pPr>
              <w:pStyle w:val="9"/>
              <w:spacing w:before="5"/>
              <w:rPr>
                <w:sz w:val="26"/>
              </w:rPr>
            </w:pPr>
            <w:r>
              <w:rPr>
                <w:spacing w:val="-2"/>
                <w:sz w:val="26"/>
              </w:rPr>
              <w:t>Test</w:t>
            </w:r>
            <w:r>
              <w:rPr>
                <w:spacing w:val="-14"/>
                <w:sz w:val="26"/>
              </w:rPr>
              <w:t xml:space="preserve"> </w:t>
            </w:r>
            <w:r>
              <w:rPr>
                <w:spacing w:val="-2"/>
                <w:sz w:val="26"/>
              </w:rPr>
              <w:t>accuracy</w:t>
            </w:r>
          </w:p>
        </w:tc>
        <w:tc>
          <w:tcPr>
            <w:tcW w:w="2380" w:type="dxa"/>
          </w:tcPr>
          <w:p w14:paraId="43E640E6">
            <w:pPr>
              <w:pStyle w:val="9"/>
              <w:spacing w:before="5"/>
              <w:ind w:left="106"/>
              <w:rPr>
                <w:sz w:val="26"/>
              </w:rPr>
            </w:pPr>
            <w:r>
              <w:rPr>
                <w:sz w:val="26"/>
              </w:rPr>
              <w:t>About</w:t>
            </w:r>
            <w:r>
              <w:rPr>
                <w:spacing w:val="-5"/>
                <w:sz w:val="26"/>
              </w:rPr>
              <w:t xml:space="preserve"> 69%</w:t>
            </w:r>
          </w:p>
        </w:tc>
        <w:tc>
          <w:tcPr>
            <w:tcW w:w="4160" w:type="dxa"/>
          </w:tcPr>
          <w:p w14:paraId="165D71A3">
            <w:pPr>
              <w:pStyle w:val="9"/>
              <w:spacing w:before="5"/>
              <w:ind w:left="96"/>
              <w:rPr>
                <w:sz w:val="26"/>
              </w:rPr>
            </w:pPr>
            <w:r>
              <w:rPr>
                <w:sz w:val="26"/>
              </w:rPr>
              <w:t>Final</w:t>
            </w:r>
            <w:r>
              <w:rPr>
                <w:spacing w:val="-8"/>
                <w:sz w:val="26"/>
              </w:rPr>
              <w:t xml:space="preserve"> </w:t>
            </w:r>
            <w:r>
              <w:rPr>
                <w:sz w:val="26"/>
              </w:rPr>
              <w:t>generalization</w:t>
            </w:r>
            <w:r>
              <w:rPr>
                <w:spacing w:val="-7"/>
                <w:sz w:val="26"/>
              </w:rPr>
              <w:t xml:space="preserve"> </w:t>
            </w:r>
            <w:r>
              <w:rPr>
                <w:sz w:val="26"/>
              </w:rPr>
              <w:t>estimate</w:t>
            </w:r>
            <w:r>
              <w:rPr>
                <w:spacing w:val="-7"/>
                <w:sz w:val="26"/>
              </w:rPr>
              <w:t xml:space="preserve"> </w:t>
            </w:r>
            <w:r>
              <w:rPr>
                <w:sz w:val="26"/>
              </w:rPr>
              <w:t>on</w:t>
            </w:r>
            <w:r>
              <w:rPr>
                <w:spacing w:val="-7"/>
                <w:sz w:val="26"/>
              </w:rPr>
              <w:t xml:space="preserve"> </w:t>
            </w:r>
            <w:r>
              <w:rPr>
                <w:spacing w:val="-5"/>
                <w:sz w:val="26"/>
              </w:rPr>
              <w:t>the</w:t>
            </w:r>
          </w:p>
          <w:p w14:paraId="7A5F17FD">
            <w:pPr>
              <w:pStyle w:val="9"/>
              <w:ind w:left="96"/>
              <w:rPr>
                <w:sz w:val="26"/>
              </w:rPr>
            </w:pPr>
            <w:r>
              <w:rPr>
                <w:sz w:val="26"/>
              </w:rPr>
              <w:t>held-out</w:t>
            </w:r>
            <w:r>
              <w:rPr>
                <w:spacing w:val="-6"/>
                <w:sz w:val="26"/>
              </w:rPr>
              <w:t xml:space="preserve"> </w:t>
            </w:r>
            <w:r>
              <w:rPr>
                <w:sz w:val="26"/>
              </w:rPr>
              <w:t>test</w:t>
            </w:r>
            <w:r>
              <w:rPr>
                <w:spacing w:val="-6"/>
                <w:sz w:val="26"/>
              </w:rPr>
              <w:t xml:space="preserve"> </w:t>
            </w:r>
            <w:r>
              <w:rPr>
                <w:spacing w:val="-4"/>
                <w:sz w:val="26"/>
              </w:rPr>
              <w:t>set.</w:t>
            </w:r>
          </w:p>
        </w:tc>
      </w:tr>
      <w:tr w14:paraId="74E820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79" w:hRule="atLeast"/>
        </w:trPr>
        <w:tc>
          <w:tcPr>
            <w:tcW w:w="2880" w:type="dxa"/>
          </w:tcPr>
          <w:p w14:paraId="5CA2A80B">
            <w:pPr>
              <w:pStyle w:val="9"/>
              <w:spacing w:before="0" w:line="296" w:lineRule="exact"/>
              <w:rPr>
                <w:sz w:val="26"/>
              </w:rPr>
            </w:pPr>
            <w:r>
              <w:rPr>
                <w:spacing w:val="-2"/>
                <w:sz w:val="26"/>
              </w:rPr>
              <w:t>Training</w:t>
            </w:r>
            <w:r>
              <w:rPr>
                <w:spacing w:val="-1"/>
                <w:sz w:val="26"/>
              </w:rPr>
              <w:t xml:space="preserve"> </w:t>
            </w:r>
            <w:r>
              <w:rPr>
                <w:spacing w:val="-4"/>
                <w:sz w:val="26"/>
              </w:rPr>
              <w:t>loss</w:t>
            </w:r>
          </w:p>
        </w:tc>
        <w:tc>
          <w:tcPr>
            <w:tcW w:w="2380" w:type="dxa"/>
          </w:tcPr>
          <w:p w14:paraId="61D93EB8">
            <w:pPr>
              <w:pStyle w:val="9"/>
              <w:spacing w:before="0" w:line="296" w:lineRule="exact"/>
              <w:ind w:left="106"/>
              <w:rPr>
                <w:sz w:val="26"/>
              </w:rPr>
            </w:pPr>
            <w:r>
              <w:rPr>
                <w:sz w:val="26"/>
              </w:rPr>
              <w:t>Decreases</w:t>
            </w:r>
            <w:r>
              <w:rPr>
                <w:spacing w:val="-9"/>
                <w:sz w:val="26"/>
              </w:rPr>
              <w:t xml:space="preserve"> </w:t>
            </w:r>
            <w:r>
              <w:rPr>
                <w:spacing w:val="-2"/>
                <w:sz w:val="26"/>
              </w:rPr>
              <w:t>across</w:t>
            </w:r>
          </w:p>
          <w:p w14:paraId="1587AB9E">
            <w:pPr>
              <w:pStyle w:val="9"/>
              <w:ind w:left="106"/>
              <w:rPr>
                <w:sz w:val="26"/>
              </w:rPr>
            </w:pPr>
            <w:r>
              <w:rPr>
                <w:spacing w:val="-2"/>
                <w:sz w:val="26"/>
              </w:rPr>
              <w:t>epochs</w:t>
            </w:r>
          </w:p>
        </w:tc>
        <w:tc>
          <w:tcPr>
            <w:tcW w:w="4160" w:type="dxa"/>
          </w:tcPr>
          <w:p w14:paraId="66D61686">
            <w:pPr>
              <w:pStyle w:val="9"/>
              <w:spacing w:before="0" w:line="296" w:lineRule="exact"/>
              <w:ind w:left="96"/>
              <w:rPr>
                <w:sz w:val="26"/>
              </w:rPr>
            </w:pPr>
            <w:r>
              <w:rPr>
                <w:sz w:val="26"/>
              </w:rPr>
              <w:t>Optimization</w:t>
            </w:r>
            <w:r>
              <w:rPr>
                <w:spacing w:val="-8"/>
                <w:sz w:val="26"/>
              </w:rPr>
              <w:t xml:space="preserve"> </w:t>
            </w:r>
            <w:r>
              <w:rPr>
                <w:sz w:val="26"/>
              </w:rPr>
              <w:t>is</w:t>
            </w:r>
            <w:r>
              <w:rPr>
                <w:spacing w:val="-7"/>
                <w:sz w:val="26"/>
              </w:rPr>
              <w:t xml:space="preserve"> </w:t>
            </w:r>
            <w:r>
              <w:rPr>
                <w:sz w:val="26"/>
              </w:rPr>
              <w:t>learning</w:t>
            </w:r>
            <w:r>
              <w:rPr>
                <w:spacing w:val="-7"/>
                <w:sz w:val="26"/>
              </w:rPr>
              <w:t xml:space="preserve"> </w:t>
            </w:r>
            <w:r>
              <w:rPr>
                <w:spacing w:val="-2"/>
                <w:sz w:val="26"/>
              </w:rPr>
              <w:t>useful</w:t>
            </w:r>
          </w:p>
          <w:p w14:paraId="29BF4EED">
            <w:pPr>
              <w:pStyle w:val="9"/>
              <w:ind w:left="96"/>
              <w:rPr>
                <w:sz w:val="26"/>
              </w:rPr>
            </w:pPr>
            <w:r>
              <w:rPr>
                <w:spacing w:val="-2"/>
                <w:sz w:val="26"/>
              </w:rPr>
              <w:t>features.</w:t>
            </w:r>
          </w:p>
        </w:tc>
      </w:tr>
      <w:tr w14:paraId="6C563B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2880" w:type="dxa"/>
          </w:tcPr>
          <w:p w14:paraId="3A334D2A">
            <w:pPr>
              <w:pStyle w:val="9"/>
              <w:spacing w:before="9"/>
              <w:rPr>
                <w:sz w:val="26"/>
              </w:rPr>
            </w:pPr>
            <w:r>
              <w:rPr>
                <w:spacing w:val="-4"/>
                <w:sz w:val="26"/>
              </w:rPr>
              <w:t>Validation</w:t>
            </w:r>
            <w:r>
              <w:rPr>
                <w:sz w:val="26"/>
              </w:rPr>
              <w:t xml:space="preserve"> </w:t>
            </w:r>
            <w:r>
              <w:rPr>
                <w:spacing w:val="-4"/>
                <w:sz w:val="26"/>
              </w:rPr>
              <w:t>loss</w:t>
            </w:r>
          </w:p>
        </w:tc>
        <w:tc>
          <w:tcPr>
            <w:tcW w:w="2380" w:type="dxa"/>
          </w:tcPr>
          <w:p w14:paraId="43E0757D">
            <w:pPr>
              <w:pStyle w:val="9"/>
              <w:spacing w:before="9"/>
              <w:ind w:left="106"/>
              <w:rPr>
                <w:sz w:val="26"/>
              </w:rPr>
            </w:pPr>
            <w:r>
              <w:rPr>
                <w:sz w:val="26"/>
              </w:rPr>
              <w:t>Falls,</w:t>
            </w:r>
            <w:r>
              <w:rPr>
                <w:spacing w:val="-5"/>
                <w:sz w:val="26"/>
              </w:rPr>
              <w:t xml:space="preserve"> </w:t>
            </w:r>
            <w:r>
              <w:rPr>
                <w:sz w:val="26"/>
              </w:rPr>
              <w:t>then</w:t>
            </w:r>
            <w:r>
              <w:rPr>
                <w:spacing w:val="-5"/>
                <w:sz w:val="26"/>
              </w:rPr>
              <w:t xml:space="preserve"> may</w:t>
            </w:r>
          </w:p>
          <w:p w14:paraId="09DEC9E3">
            <w:pPr>
              <w:pStyle w:val="9"/>
              <w:ind w:left="106"/>
              <w:rPr>
                <w:sz w:val="26"/>
              </w:rPr>
            </w:pPr>
            <w:r>
              <w:rPr>
                <w:sz w:val="26"/>
              </w:rPr>
              <w:t>level</w:t>
            </w:r>
            <w:r>
              <w:rPr>
                <w:spacing w:val="-5"/>
                <w:sz w:val="26"/>
              </w:rPr>
              <w:t xml:space="preserve"> off</w:t>
            </w:r>
          </w:p>
        </w:tc>
        <w:tc>
          <w:tcPr>
            <w:tcW w:w="4160" w:type="dxa"/>
          </w:tcPr>
          <w:p w14:paraId="577E0B5D">
            <w:pPr>
              <w:pStyle w:val="9"/>
              <w:spacing w:before="9"/>
              <w:ind w:left="96"/>
              <w:rPr>
                <w:sz w:val="26"/>
              </w:rPr>
            </w:pPr>
            <w:r>
              <w:rPr>
                <w:sz w:val="26"/>
              </w:rPr>
              <w:t>A</w:t>
            </w:r>
            <w:r>
              <w:rPr>
                <w:spacing w:val="-4"/>
                <w:sz w:val="26"/>
              </w:rPr>
              <w:t xml:space="preserve"> </w:t>
            </w:r>
            <w:r>
              <w:rPr>
                <w:sz w:val="26"/>
              </w:rPr>
              <w:t>widening</w:t>
            </w:r>
            <w:r>
              <w:rPr>
                <w:spacing w:val="-4"/>
                <w:sz w:val="26"/>
              </w:rPr>
              <w:t xml:space="preserve"> </w:t>
            </w:r>
            <w:r>
              <w:rPr>
                <w:sz w:val="26"/>
              </w:rPr>
              <w:t>gap</w:t>
            </w:r>
            <w:r>
              <w:rPr>
                <w:spacing w:val="-4"/>
                <w:sz w:val="26"/>
              </w:rPr>
              <w:t xml:space="preserve"> </w:t>
            </w:r>
            <w:r>
              <w:rPr>
                <w:sz w:val="26"/>
              </w:rPr>
              <w:t>can</w:t>
            </w:r>
            <w:r>
              <w:rPr>
                <w:spacing w:val="-3"/>
                <w:sz w:val="26"/>
              </w:rPr>
              <w:t xml:space="preserve"> </w:t>
            </w:r>
            <w:r>
              <w:rPr>
                <w:spacing w:val="-2"/>
                <w:sz w:val="26"/>
              </w:rPr>
              <w:t>indicate</w:t>
            </w:r>
          </w:p>
          <w:p w14:paraId="6CB325B7">
            <w:pPr>
              <w:pStyle w:val="9"/>
              <w:ind w:left="96"/>
              <w:rPr>
                <w:sz w:val="26"/>
              </w:rPr>
            </w:pPr>
            <w:r>
              <w:rPr>
                <w:spacing w:val="-2"/>
                <w:sz w:val="26"/>
              </w:rPr>
              <w:t>overfitting.</w:t>
            </w:r>
          </w:p>
        </w:tc>
      </w:tr>
    </w:tbl>
    <w:p w14:paraId="56BA65E8">
      <w:pPr>
        <w:pStyle w:val="6"/>
        <w:spacing w:before="253"/>
        <w:ind w:left="0"/>
      </w:pPr>
    </w:p>
    <w:p w14:paraId="29F78784">
      <w:pPr>
        <w:pStyle w:val="6"/>
        <w:spacing w:before="0" w:line="360" w:lineRule="auto"/>
        <w:jc w:val="both"/>
      </w:pPr>
      <w:r>
        <w:t>Important: the percentages above are illustrative values to demonstrate how results should be reported;</w:t>
      </w:r>
      <w:r>
        <w:rPr>
          <w:spacing w:val="-3"/>
        </w:rPr>
        <w:t xml:space="preserve"> </w:t>
      </w:r>
      <w:r>
        <w:t>they</w:t>
      </w:r>
      <w:r>
        <w:rPr>
          <w:spacing w:val="-3"/>
        </w:rPr>
        <w:t xml:space="preserve"> </w:t>
      </w:r>
      <w:r>
        <w:t>are</w:t>
      </w:r>
      <w:r>
        <w:rPr>
          <w:spacing w:val="-3"/>
        </w:rPr>
        <w:t xml:space="preserve"> </w:t>
      </w:r>
      <w:r>
        <w:t>not</w:t>
      </w:r>
      <w:r>
        <w:rPr>
          <w:spacing w:val="-3"/>
        </w:rPr>
        <w:t xml:space="preserve"> </w:t>
      </w:r>
      <w:r>
        <w:t>measured</w:t>
      </w:r>
      <w:r>
        <w:rPr>
          <w:spacing w:val="-3"/>
        </w:rPr>
        <w:t xml:space="preserve"> </w:t>
      </w:r>
      <w:r>
        <w:t>outputs.</w:t>
      </w:r>
      <w:r>
        <w:rPr>
          <w:spacing w:val="-3"/>
        </w:rPr>
        <w:t xml:space="preserve"> </w:t>
      </w:r>
      <w:r>
        <w:t>After</w:t>
      </w:r>
      <w:r>
        <w:rPr>
          <w:spacing w:val="-3"/>
        </w:rPr>
        <w:t xml:space="preserve"> </w:t>
      </w:r>
      <w:r>
        <w:t>running</w:t>
      </w:r>
      <w:r>
        <w:rPr>
          <w:spacing w:val="-3"/>
        </w:rPr>
        <w:t xml:space="preserve"> </w:t>
      </w:r>
      <w:r>
        <w:t>the</w:t>
      </w:r>
      <w:r>
        <w:rPr>
          <w:spacing w:val="-3"/>
        </w:rPr>
        <w:t xml:space="preserve"> </w:t>
      </w:r>
      <w:r>
        <w:t>code,</w:t>
      </w:r>
      <w:r>
        <w:rPr>
          <w:spacing w:val="-3"/>
        </w:rPr>
        <w:t xml:space="preserve"> </w:t>
      </w:r>
      <w:r>
        <w:t>replace</w:t>
      </w:r>
      <w:r>
        <w:rPr>
          <w:spacing w:val="-3"/>
        </w:rPr>
        <w:t xml:space="preserve"> </w:t>
      </w:r>
      <w:r>
        <w:t>these</w:t>
      </w:r>
      <w:r>
        <w:rPr>
          <w:spacing w:val="-3"/>
        </w:rPr>
        <w:t xml:space="preserve"> </w:t>
      </w:r>
      <w:r>
        <w:t>entries</w:t>
      </w:r>
      <w:r>
        <w:rPr>
          <w:spacing w:val="-3"/>
        </w:rPr>
        <w:t xml:space="preserve"> </w:t>
      </w:r>
      <w:r>
        <w:t>with</w:t>
      </w:r>
      <w:r>
        <w:rPr>
          <w:spacing w:val="-3"/>
        </w:rPr>
        <w:t xml:space="preserve"> </w:t>
      </w:r>
      <w:r>
        <w:t xml:space="preserve">the actual final training accuracy, best validation accuracy, test accuracy and test loss. Insert the generated `cnn_accuracy_curve.png` and `cnn_loss_curve.png` plots here in the submitted </w:t>
      </w:r>
      <w:r>
        <w:rPr>
          <w:spacing w:val="-2"/>
        </w:rPr>
        <w:t>version.</w:t>
      </w:r>
    </w:p>
    <w:p w14:paraId="1F1BBD02">
      <w:pPr>
        <w:pStyle w:val="6"/>
        <w:spacing w:line="360" w:lineRule="auto"/>
        <w:ind w:right="192"/>
        <w:jc w:val="both"/>
      </w:pPr>
      <w:r>
        <w:t>When the real run is complete, report the best validation epoch and the corresponding validation</w:t>
      </w:r>
      <w:r>
        <w:rPr>
          <w:spacing w:val="-6"/>
        </w:rPr>
        <w:t xml:space="preserve"> </w:t>
      </w:r>
      <w:r>
        <w:t>accuracy,</w:t>
      </w:r>
      <w:r>
        <w:rPr>
          <w:spacing w:val="-6"/>
        </w:rPr>
        <w:t xml:space="preserve"> </w:t>
      </w:r>
      <w:r>
        <w:t>along</w:t>
      </w:r>
      <w:r>
        <w:rPr>
          <w:spacing w:val="-6"/>
        </w:rPr>
        <w:t xml:space="preserve"> </w:t>
      </w:r>
      <w:r>
        <w:t>with</w:t>
      </w:r>
      <w:r>
        <w:rPr>
          <w:spacing w:val="-6"/>
        </w:rPr>
        <w:t xml:space="preserve"> </w:t>
      </w:r>
      <w:r>
        <w:t>test</w:t>
      </w:r>
      <w:r>
        <w:rPr>
          <w:spacing w:val="-6"/>
        </w:rPr>
        <w:t xml:space="preserve"> </w:t>
      </w:r>
      <w:r>
        <w:t>loss</w:t>
      </w:r>
      <w:r>
        <w:rPr>
          <w:spacing w:val="-6"/>
        </w:rPr>
        <w:t xml:space="preserve"> </w:t>
      </w:r>
      <w:r>
        <w:t>and</w:t>
      </w:r>
      <w:r>
        <w:rPr>
          <w:spacing w:val="-6"/>
        </w:rPr>
        <w:t xml:space="preserve"> </w:t>
      </w:r>
      <w:r>
        <w:t>test</w:t>
      </w:r>
      <w:r>
        <w:rPr>
          <w:spacing w:val="-6"/>
        </w:rPr>
        <w:t xml:space="preserve"> </w:t>
      </w:r>
      <w:r>
        <w:t>accuracy.</w:t>
      </w:r>
      <w:r>
        <w:rPr>
          <w:spacing w:val="-6"/>
        </w:rPr>
        <w:t xml:space="preserve"> </w:t>
      </w:r>
      <w:r>
        <w:t>The</w:t>
      </w:r>
      <w:r>
        <w:rPr>
          <w:spacing w:val="-6"/>
        </w:rPr>
        <w:t xml:space="preserve"> </w:t>
      </w:r>
      <w:r>
        <w:t>final</w:t>
      </w:r>
      <w:r>
        <w:rPr>
          <w:spacing w:val="-6"/>
        </w:rPr>
        <w:t xml:space="preserve"> </w:t>
      </w:r>
      <w:r>
        <w:t>test</w:t>
      </w:r>
      <w:r>
        <w:rPr>
          <w:spacing w:val="-6"/>
        </w:rPr>
        <w:t xml:space="preserve"> </w:t>
      </w:r>
      <w:r>
        <w:t>metrics</w:t>
      </w:r>
      <w:r>
        <w:rPr>
          <w:spacing w:val="-6"/>
        </w:rPr>
        <w:t xml:space="preserve"> </w:t>
      </w:r>
      <w:r>
        <w:t>should</w:t>
      </w:r>
      <w:r>
        <w:rPr>
          <w:spacing w:val="-6"/>
        </w:rPr>
        <w:t xml:space="preserve"> </w:t>
      </w:r>
      <w:r>
        <w:t xml:space="preserve">come from `model.evaluate(x_test, y_test)` after early stopping has restored the best validation </w:t>
      </w:r>
      <w:r>
        <w:rPr>
          <w:spacing w:val="-2"/>
        </w:rPr>
        <w:t>weights.</w:t>
      </w:r>
    </w:p>
    <w:p w14:paraId="1806774A">
      <w:pPr>
        <w:pStyle w:val="6"/>
        <w:spacing w:line="360" w:lineRule="auto"/>
        <w:ind w:right="20"/>
        <w:jc w:val="both"/>
      </w:pPr>
      <w:r>
        <w:t>A</w:t>
      </w:r>
      <w:r>
        <w:rPr>
          <w:spacing w:val="-8"/>
        </w:rPr>
        <w:t xml:space="preserve"> </w:t>
      </w:r>
      <w:r>
        <w:t>healthy</w:t>
      </w:r>
      <w:r>
        <w:rPr>
          <w:spacing w:val="-8"/>
        </w:rPr>
        <w:t xml:space="preserve"> </w:t>
      </w:r>
      <w:r>
        <w:t>learning</w:t>
      </w:r>
      <w:r>
        <w:rPr>
          <w:spacing w:val="-8"/>
        </w:rPr>
        <w:t xml:space="preserve"> </w:t>
      </w:r>
      <w:r>
        <w:t>curve</w:t>
      </w:r>
      <w:r>
        <w:rPr>
          <w:spacing w:val="-8"/>
        </w:rPr>
        <w:t xml:space="preserve"> </w:t>
      </w:r>
      <w:r>
        <w:t>often</w:t>
      </w:r>
      <w:r>
        <w:rPr>
          <w:spacing w:val="-8"/>
        </w:rPr>
        <w:t xml:space="preserve"> </w:t>
      </w:r>
      <w:r>
        <w:t>shows</w:t>
      </w:r>
      <w:r>
        <w:rPr>
          <w:spacing w:val="-8"/>
        </w:rPr>
        <w:t xml:space="preserve"> </w:t>
      </w:r>
      <w:r>
        <w:t>training</w:t>
      </w:r>
      <w:r>
        <w:rPr>
          <w:spacing w:val="-8"/>
        </w:rPr>
        <w:t xml:space="preserve"> </w:t>
      </w:r>
      <w:r>
        <w:t>loss</w:t>
      </w:r>
      <w:r>
        <w:rPr>
          <w:spacing w:val="-8"/>
        </w:rPr>
        <w:t xml:space="preserve"> </w:t>
      </w:r>
      <w:r>
        <w:t>decreasing</w:t>
      </w:r>
      <w:r>
        <w:rPr>
          <w:spacing w:val="-8"/>
        </w:rPr>
        <w:t xml:space="preserve"> </w:t>
      </w:r>
      <w:r>
        <w:t>steadily.</w:t>
      </w:r>
      <w:r>
        <w:rPr>
          <w:spacing w:val="-8"/>
        </w:rPr>
        <w:t xml:space="preserve"> </w:t>
      </w:r>
      <w:r>
        <w:t>Validation</w:t>
      </w:r>
      <w:r>
        <w:rPr>
          <w:spacing w:val="-8"/>
        </w:rPr>
        <w:t xml:space="preserve"> </w:t>
      </w:r>
      <w:r>
        <w:t>loss</w:t>
      </w:r>
      <w:r>
        <w:rPr>
          <w:spacing w:val="-8"/>
        </w:rPr>
        <w:t xml:space="preserve"> </w:t>
      </w:r>
      <w:r>
        <w:t>may decrease more slowly and can eventually rise. If the two curves separate substantially, this</w:t>
      </w:r>
      <w:r>
        <w:rPr>
          <w:rFonts w:hint="default"/>
          <w:lang w:val="en-IN"/>
        </w:rPr>
        <w:t xml:space="preserve"> </w:t>
      </w:r>
      <w:r>
        <w:t>suggests</w:t>
      </w:r>
      <w:r>
        <w:rPr>
          <w:spacing w:val="-4"/>
        </w:rPr>
        <w:t xml:space="preserve"> </w:t>
      </w:r>
      <w:r>
        <w:t>overfitting.</w:t>
      </w:r>
      <w:r>
        <w:rPr>
          <w:spacing w:val="-4"/>
        </w:rPr>
        <w:t xml:space="preserve"> </w:t>
      </w:r>
      <w:r>
        <w:t>If</w:t>
      </w:r>
      <w:r>
        <w:rPr>
          <w:spacing w:val="-4"/>
        </w:rPr>
        <w:t xml:space="preserve"> </w:t>
      </w:r>
      <w:r>
        <w:t>both</w:t>
      </w:r>
      <w:r>
        <w:rPr>
          <w:spacing w:val="-4"/>
        </w:rPr>
        <w:t xml:space="preserve"> </w:t>
      </w:r>
      <w:r>
        <w:t>losses</w:t>
      </w:r>
      <w:r>
        <w:rPr>
          <w:spacing w:val="-4"/>
        </w:rPr>
        <w:t xml:space="preserve"> </w:t>
      </w:r>
      <w:r>
        <w:t>remain</w:t>
      </w:r>
      <w:r>
        <w:rPr>
          <w:spacing w:val="-4"/>
        </w:rPr>
        <w:t xml:space="preserve"> </w:t>
      </w:r>
      <w:r>
        <w:t>high,</w:t>
      </w:r>
      <w:r>
        <w:rPr>
          <w:spacing w:val="-4"/>
        </w:rPr>
        <w:t xml:space="preserve"> </w:t>
      </w:r>
      <w:r>
        <w:t>the</w:t>
      </w:r>
      <w:r>
        <w:rPr>
          <w:spacing w:val="-4"/>
        </w:rPr>
        <w:t xml:space="preserve"> </w:t>
      </w:r>
      <w:r>
        <w:t>model</w:t>
      </w:r>
      <w:r>
        <w:rPr>
          <w:spacing w:val="-4"/>
        </w:rPr>
        <w:t xml:space="preserve"> </w:t>
      </w:r>
      <w:r>
        <w:t>may</w:t>
      </w:r>
      <w:r>
        <w:rPr>
          <w:spacing w:val="-4"/>
        </w:rPr>
        <w:t xml:space="preserve"> </w:t>
      </w:r>
      <w:r>
        <w:t>need</w:t>
      </w:r>
      <w:r>
        <w:rPr>
          <w:spacing w:val="-4"/>
        </w:rPr>
        <w:t xml:space="preserve"> </w:t>
      </w:r>
      <w:r>
        <w:t>more</w:t>
      </w:r>
      <w:r>
        <w:rPr>
          <w:spacing w:val="-4"/>
        </w:rPr>
        <w:t xml:space="preserve"> </w:t>
      </w:r>
      <w:r>
        <w:t>training,</w:t>
      </w:r>
      <w:r>
        <w:rPr>
          <w:spacing w:val="-4"/>
        </w:rPr>
        <w:t xml:space="preserve"> </w:t>
      </w:r>
      <w:r>
        <w:t>better preprocessing or a different capacity/learning-rate setting.</w:t>
      </w:r>
    </w:p>
    <w:p w14:paraId="3C195D96">
      <w:pPr>
        <w:pStyle w:val="6"/>
        <w:spacing w:before="61"/>
        <w:ind w:left="0"/>
      </w:pPr>
    </w:p>
    <w:p w14:paraId="5354EC33">
      <w:pPr>
        <w:pStyle w:val="3"/>
      </w:pPr>
      <w:bookmarkStart w:id="12" w:name="TASK 10 – Compare Training Behaviour wit"/>
      <w:bookmarkEnd w:id="12"/>
      <w:r>
        <w:t>TASK</w:t>
      </w:r>
      <w:r>
        <w:rPr>
          <w:spacing w:val="-9"/>
        </w:rPr>
        <w:t xml:space="preserve"> </w:t>
      </w:r>
      <w:r>
        <w:t>10</w:t>
      </w:r>
      <w:r>
        <w:rPr>
          <w:spacing w:val="-9"/>
        </w:rPr>
        <w:t xml:space="preserve"> </w:t>
      </w:r>
      <w:r>
        <w:t>–</w:t>
      </w:r>
      <w:r>
        <w:rPr>
          <w:spacing w:val="-9"/>
        </w:rPr>
        <w:t xml:space="preserve"> </w:t>
      </w:r>
      <w:r>
        <w:t>Compare</w:t>
      </w:r>
      <w:r>
        <w:rPr>
          <w:spacing w:val="-8"/>
        </w:rPr>
        <w:t xml:space="preserve"> </w:t>
      </w:r>
      <w:r>
        <w:t>Training</w:t>
      </w:r>
      <w:r>
        <w:rPr>
          <w:spacing w:val="-9"/>
        </w:rPr>
        <w:t xml:space="preserve"> </w:t>
      </w:r>
      <w:r>
        <w:t>Behaviour</w:t>
      </w:r>
      <w:r>
        <w:rPr>
          <w:spacing w:val="-9"/>
        </w:rPr>
        <w:t xml:space="preserve"> </w:t>
      </w:r>
      <w:r>
        <w:t>with</w:t>
      </w:r>
      <w:r>
        <w:rPr>
          <w:spacing w:val="-8"/>
        </w:rPr>
        <w:t xml:space="preserve"> </w:t>
      </w:r>
      <w:r>
        <w:rPr>
          <w:spacing w:val="-2"/>
        </w:rPr>
        <w:t>Theory</w:t>
      </w:r>
    </w:p>
    <w:p w14:paraId="49B376B9">
      <w:pPr>
        <w:pStyle w:val="6"/>
        <w:spacing w:before="287" w:line="360" w:lineRule="auto"/>
        <w:ind w:right="70"/>
        <w:jc w:val="both"/>
      </w:pPr>
      <w:r>
        <w:t>The layer-shape and parameter calculations are deterministic and should match the model summary. Training curves are empirical: their exact values depend on initialization, batch order,</w:t>
      </w:r>
      <w:r>
        <w:rPr>
          <w:spacing w:val="-5"/>
        </w:rPr>
        <w:t xml:space="preserve"> </w:t>
      </w:r>
      <w:r>
        <w:t>hardware</w:t>
      </w:r>
      <w:r>
        <w:rPr>
          <w:spacing w:val="-5"/>
        </w:rPr>
        <w:t xml:space="preserve"> </w:t>
      </w:r>
      <w:r>
        <w:t>and</w:t>
      </w:r>
      <w:r>
        <w:rPr>
          <w:spacing w:val="-5"/>
        </w:rPr>
        <w:t xml:space="preserve"> </w:t>
      </w:r>
      <w:r>
        <w:t>library</w:t>
      </w:r>
      <w:r>
        <w:rPr>
          <w:spacing w:val="-5"/>
        </w:rPr>
        <w:t xml:space="preserve"> </w:t>
      </w:r>
      <w:r>
        <w:t>versions.</w:t>
      </w:r>
      <w:r>
        <w:rPr>
          <w:spacing w:val="-5"/>
        </w:rPr>
        <w:t xml:space="preserve"> </w:t>
      </w:r>
      <w:r>
        <w:t>If</w:t>
      </w:r>
      <w:r>
        <w:rPr>
          <w:spacing w:val="-5"/>
        </w:rPr>
        <w:t xml:space="preserve"> </w:t>
      </w:r>
      <w:r>
        <w:t>training</w:t>
      </w:r>
      <w:r>
        <w:rPr>
          <w:spacing w:val="-5"/>
        </w:rPr>
        <w:t xml:space="preserve"> </w:t>
      </w:r>
      <w:r>
        <w:t>accuracy</w:t>
      </w:r>
      <w:r>
        <w:rPr>
          <w:spacing w:val="-5"/>
        </w:rPr>
        <w:t xml:space="preserve"> </w:t>
      </w:r>
      <w:r>
        <w:t>continues</w:t>
      </w:r>
      <w:r>
        <w:rPr>
          <w:spacing w:val="-5"/>
        </w:rPr>
        <w:t xml:space="preserve"> </w:t>
      </w:r>
      <w:r>
        <w:t>to</w:t>
      </w:r>
      <w:r>
        <w:rPr>
          <w:spacing w:val="-5"/>
        </w:rPr>
        <w:t xml:space="preserve"> </w:t>
      </w:r>
      <w:r>
        <w:t>improve</w:t>
      </w:r>
      <w:r>
        <w:rPr>
          <w:spacing w:val="-5"/>
        </w:rPr>
        <w:t xml:space="preserve"> </w:t>
      </w:r>
      <w:r>
        <w:t>while</w:t>
      </w:r>
      <w:r>
        <w:rPr>
          <w:spacing w:val="-5"/>
        </w:rPr>
        <w:t xml:space="preserve"> </w:t>
      </w:r>
      <w:r>
        <w:t>validation accuracy stalls or validation loss rises, the model may be overfitting. Dropout, augmentation, early stopping or a smaller dense layer can help.</w:t>
      </w:r>
    </w:p>
    <w:p w14:paraId="20F0E53D">
      <w:pPr>
        <w:pStyle w:val="6"/>
        <w:spacing w:line="360" w:lineRule="auto"/>
        <w:jc w:val="both"/>
      </w:pPr>
      <w:r>
        <w:t>If</w:t>
      </w:r>
      <w:r>
        <w:rPr>
          <w:spacing w:val="-2"/>
        </w:rPr>
        <w:t xml:space="preserve"> </w:t>
      </w:r>
      <w:r>
        <w:t>both</w:t>
      </w:r>
      <w:r>
        <w:rPr>
          <w:spacing w:val="-2"/>
        </w:rPr>
        <w:t xml:space="preserve"> </w:t>
      </w:r>
      <w:r>
        <w:t>training</w:t>
      </w:r>
      <w:r>
        <w:rPr>
          <w:spacing w:val="-2"/>
        </w:rPr>
        <w:t xml:space="preserve"> </w:t>
      </w:r>
      <w:r>
        <w:t>and</w:t>
      </w:r>
      <w:r>
        <w:rPr>
          <w:spacing w:val="-2"/>
        </w:rPr>
        <w:t xml:space="preserve"> </w:t>
      </w:r>
      <w:r>
        <w:t>validation</w:t>
      </w:r>
      <w:r>
        <w:rPr>
          <w:spacing w:val="-2"/>
        </w:rPr>
        <w:t xml:space="preserve"> </w:t>
      </w:r>
      <w:r>
        <w:t>accuracy</w:t>
      </w:r>
      <w:r>
        <w:rPr>
          <w:spacing w:val="-2"/>
        </w:rPr>
        <w:t xml:space="preserve"> </w:t>
      </w:r>
      <w:r>
        <w:t>remain</w:t>
      </w:r>
      <w:r>
        <w:rPr>
          <w:spacing w:val="-2"/>
        </w:rPr>
        <w:t xml:space="preserve"> </w:t>
      </w:r>
      <w:r>
        <w:t>low,</w:t>
      </w:r>
      <w:r>
        <w:rPr>
          <w:spacing w:val="-2"/>
        </w:rPr>
        <w:t xml:space="preserve"> </w:t>
      </w:r>
      <w:r>
        <w:t>the</w:t>
      </w:r>
      <w:r>
        <w:rPr>
          <w:spacing w:val="-2"/>
        </w:rPr>
        <w:t xml:space="preserve"> </w:t>
      </w:r>
      <w:r>
        <w:t>model</w:t>
      </w:r>
      <w:r>
        <w:rPr>
          <w:spacing w:val="-2"/>
        </w:rPr>
        <w:t xml:space="preserve"> </w:t>
      </w:r>
      <w:r>
        <w:t>may</w:t>
      </w:r>
      <w:r>
        <w:rPr>
          <w:spacing w:val="-2"/>
        </w:rPr>
        <w:t xml:space="preserve"> </w:t>
      </w:r>
      <w:r>
        <w:t>be</w:t>
      </w:r>
      <w:r>
        <w:rPr>
          <w:spacing w:val="-2"/>
        </w:rPr>
        <w:t xml:space="preserve"> </w:t>
      </w:r>
      <w:r>
        <w:t>underfitting;</w:t>
      </w:r>
      <w:r>
        <w:rPr>
          <w:spacing w:val="-2"/>
        </w:rPr>
        <w:t xml:space="preserve"> </w:t>
      </w:r>
      <w:r>
        <w:t>possible responses</w:t>
      </w:r>
      <w:r>
        <w:rPr>
          <w:spacing w:val="-6"/>
        </w:rPr>
        <w:t xml:space="preserve"> </w:t>
      </w:r>
      <w:r>
        <w:t>include</w:t>
      </w:r>
      <w:r>
        <w:rPr>
          <w:spacing w:val="-6"/>
        </w:rPr>
        <w:t xml:space="preserve"> </w:t>
      </w:r>
      <w:r>
        <w:t>training</w:t>
      </w:r>
      <w:r>
        <w:rPr>
          <w:spacing w:val="-6"/>
        </w:rPr>
        <w:t xml:space="preserve"> </w:t>
      </w:r>
      <w:r>
        <w:t>longer,</w:t>
      </w:r>
      <w:r>
        <w:rPr>
          <w:spacing w:val="-6"/>
        </w:rPr>
        <w:t xml:space="preserve"> </w:t>
      </w:r>
      <w:r>
        <w:t>adjusting</w:t>
      </w:r>
      <w:r>
        <w:rPr>
          <w:spacing w:val="-6"/>
        </w:rPr>
        <w:t xml:space="preserve"> </w:t>
      </w:r>
      <w:r>
        <w:t>the</w:t>
      </w:r>
      <w:r>
        <w:rPr>
          <w:spacing w:val="-6"/>
        </w:rPr>
        <w:t xml:space="preserve"> </w:t>
      </w:r>
      <w:r>
        <w:t>learning</w:t>
      </w:r>
      <w:r>
        <w:rPr>
          <w:spacing w:val="-6"/>
        </w:rPr>
        <w:t xml:space="preserve"> </w:t>
      </w:r>
      <w:r>
        <w:t>rate</w:t>
      </w:r>
      <w:r>
        <w:rPr>
          <w:spacing w:val="-6"/>
        </w:rPr>
        <w:t xml:space="preserve"> </w:t>
      </w:r>
      <w:r>
        <w:t>or</w:t>
      </w:r>
      <w:r>
        <w:rPr>
          <w:spacing w:val="-6"/>
        </w:rPr>
        <w:t xml:space="preserve"> </w:t>
      </w:r>
      <w:r>
        <w:t>increasing</w:t>
      </w:r>
      <w:r>
        <w:rPr>
          <w:spacing w:val="-6"/>
        </w:rPr>
        <w:t xml:space="preserve"> </w:t>
      </w:r>
      <w:r>
        <w:t>model</w:t>
      </w:r>
      <w:r>
        <w:rPr>
          <w:spacing w:val="-6"/>
        </w:rPr>
        <w:t xml:space="preserve"> </w:t>
      </w:r>
      <w:r>
        <w:t>capacity.</w:t>
      </w:r>
      <w:r>
        <w:rPr>
          <w:spacing w:val="-6"/>
        </w:rPr>
        <w:t xml:space="preserve"> </w:t>
      </w:r>
      <w:r>
        <w:t xml:space="preserve">A sudden unstable loss can indicate a learning rate that is too high or an input/preprocessing </w:t>
      </w:r>
      <w:r>
        <w:rPr>
          <w:spacing w:val="-2"/>
        </w:rPr>
        <w:t>problem.</w:t>
      </w:r>
    </w:p>
    <w:p w14:paraId="50323F2C">
      <w:pPr>
        <w:pStyle w:val="6"/>
        <w:spacing w:line="360" w:lineRule="auto"/>
        <w:ind w:right="192"/>
        <w:jc w:val="both"/>
      </w:pPr>
      <w:r>
        <w:t>A small difference between training and validation performance suggests that the model generalizes reasonably well, although both values should be considered alongside the task's target</w:t>
      </w:r>
      <w:r>
        <w:rPr>
          <w:spacing w:val="-6"/>
        </w:rPr>
        <w:t xml:space="preserve"> </w:t>
      </w:r>
      <w:r>
        <w:t>accuracy.</w:t>
      </w:r>
      <w:r>
        <w:rPr>
          <w:spacing w:val="-6"/>
        </w:rPr>
        <w:t xml:space="preserve"> </w:t>
      </w:r>
      <w:r>
        <w:t>A</w:t>
      </w:r>
      <w:r>
        <w:rPr>
          <w:spacing w:val="-6"/>
        </w:rPr>
        <w:t xml:space="preserve"> </w:t>
      </w:r>
      <w:r>
        <w:t>large</w:t>
      </w:r>
      <w:r>
        <w:rPr>
          <w:spacing w:val="-6"/>
        </w:rPr>
        <w:t xml:space="preserve"> </w:t>
      </w:r>
      <w:r>
        <w:t>training–validation</w:t>
      </w:r>
      <w:r>
        <w:rPr>
          <w:spacing w:val="-6"/>
        </w:rPr>
        <w:t xml:space="preserve"> </w:t>
      </w:r>
      <w:r>
        <w:t>gap</w:t>
      </w:r>
      <w:r>
        <w:rPr>
          <w:spacing w:val="-6"/>
        </w:rPr>
        <w:t xml:space="preserve"> </w:t>
      </w:r>
      <w:r>
        <w:t>indicates</w:t>
      </w:r>
      <w:r>
        <w:rPr>
          <w:spacing w:val="-6"/>
        </w:rPr>
        <w:t xml:space="preserve"> </w:t>
      </w:r>
      <w:r>
        <w:t>that</w:t>
      </w:r>
      <w:r>
        <w:rPr>
          <w:spacing w:val="-6"/>
        </w:rPr>
        <w:t xml:space="preserve"> </w:t>
      </w:r>
      <w:r>
        <w:t>the</w:t>
      </w:r>
      <w:r>
        <w:rPr>
          <w:spacing w:val="-6"/>
        </w:rPr>
        <w:t xml:space="preserve"> </w:t>
      </w:r>
      <w:r>
        <w:t>model</w:t>
      </w:r>
      <w:r>
        <w:rPr>
          <w:spacing w:val="-6"/>
        </w:rPr>
        <w:t xml:space="preserve"> </w:t>
      </w:r>
      <w:r>
        <w:t>is</w:t>
      </w:r>
      <w:r>
        <w:rPr>
          <w:spacing w:val="-6"/>
        </w:rPr>
        <w:t xml:space="preserve"> </w:t>
      </w:r>
      <w:r>
        <w:t>fitting</w:t>
      </w:r>
      <w:r>
        <w:rPr>
          <w:spacing w:val="-6"/>
        </w:rPr>
        <w:t xml:space="preserve"> </w:t>
      </w:r>
      <w:r>
        <w:t>the</w:t>
      </w:r>
      <w:r>
        <w:rPr>
          <w:spacing w:val="-6"/>
        </w:rPr>
        <w:t xml:space="preserve"> </w:t>
      </w:r>
      <w:r>
        <w:t>training set better than unseen examples.</w:t>
      </w:r>
    </w:p>
    <w:p w14:paraId="5E7374B1">
      <w:pPr>
        <w:pStyle w:val="6"/>
        <w:spacing w:line="360" w:lineRule="auto"/>
        <w:ind w:right="20"/>
        <w:jc w:val="both"/>
      </w:pPr>
      <w:r>
        <w:t>Differences between theoretical calculations and practical runtime are expected because parameter</w:t>
      </w:r>
      <w:r>
        <w:rPr>
          <w:spacing w:val="-1"/>
        </w:rPr>
        <w:t xml:space="preserve"> </w:t>
      </w:r>
      <w:r>
        <w:t>counts</w:t>
      </w:r>
      <w:r>
        <w:rPr>
          <w:spacing w:val="-1"/>
        </w:rPr>
        <w:t xml:space="preserve"> </w:t>
      </w:r>
      <w:r>
        <w:t>are</w:t>
      </w:r>
      <w:r>
        <w:rPr>
          <w:spacing w:val="-1"/>
        </w:rPr>
        <w:t xml:space="preserve"> </w:t>
      </w:r>
      <w:r>
        <w:t>exact</w:t>
      </w:r>
      <w:r>
        <w:rPr>
          <w:spacing w:val="-1"/>
        </w:rPr>
        <w:t xml:space="preserve"> </w:t>
      </w:r>
      <w:r>
        <w:t>arithmetic,</w:t>
      </w:r>
      <w:r>
        <w:rPr>
          <w:spacing w:val="-1"/>
        </w:rPr>
        <w:t xml:space="preserve"> </w:t>
      </w:r>
      <w:r>
        <w:t>whereas</w:t>
      </w:r>
      <w:r>
        <w:rPr>
          <w:spacing w:val="-1"/>
        </w:rPr>
        <w:t xml:space="preserve"> </w:t>
      </w:r>
      <w:r>
        <w:t>wall-clock</w:t>
      </w:r>
      <w:r>
        <w:rPr>
          <w:spacing w:val="-1"/>
        </w:rPr>
        <w:t xml:space="preserve"> </w:t>
      </w:r>
      <w:r>
        <w:t>time</w:t>
      </w:r>
      <w:r>
        <w:rPr>
          <w:spacing w:val="-1"/>
        </w:rPr>
        <w:t xml:space="preserve"> </w:t>
      </w:r>
      <w:r>
        <w:t>depends</w:t>
      </w:r>
      <w:r>
        <w:rPr>
          <w:spacing w:val="-1"/>
        </w:rPr>
        <w:t xml:space="preserve"> </w:t>
      </w:r>
      <w:r>
        <w:t>on</w:t>
      </w:r>
      <w:r>
        <w:rPr>
          <w:spacing w:val="-1"/>
        </w:rPr>
        <w:t xml:space="preserve"> </w:t>
      </w:r>
      <w:r>
        <w:t>parallel</w:t>
      </w:r>
      <w:r>
        <w:rPr>
          <w:spacing w:val="-1"/>
        </w:rPr>
        <w:t xml:space="preserve"> </w:t>
      </w:r>
      <w:r>
        <w:t>hardware execution,</w:t>
      </w:r>
      <w:r>
        <w:rPr>
          <w:spacing w:val="-5"/>
        </w:rPr>
        <w:t xml:space="preserve"> </w:t>
      </w:r>
      <w:r>
        <w:t>memory</w:t>
      </w:r>
      <w:r>
        <w:rPr>
          <w:spacing w:val="-5"/>
        </w:rPr>
        <w:t xml:space="preserve"> </w:t>
      </w:r>
      <w:r>
        <w:t>transfers,</w:t>
      </w:r>
      <w:r>
        <w:rPr>
          <w:spacing w:val="-5"/>
        </w:rPr>
        <w:t xml:space="preserve"> </w:t>
      </w:r>
      <w:r>
        <w:t>library</w:t>
      </w:r>
      <w:r>
        <w:rPr>
          <w:spacing w:val="-5"/>
        </w:rPr>
        <w:t xml:space="preserve"> </w:t>
      </w:r>
      <w:r>
        <w:t>optimizations</w:t>
      </w:r>
      <w:r>
        <w:rPr>
          <w:spacing w:val="-5"/>
        </w:rPr>
        <w:t xml:space="preserve"> </w:t>
      </w:r>
      <w:r>
        <w:t>and</w:t>
      </w:r>
      <w:r>
        <w:rPr>
          <w:spacing w:val="-5"/>
        </w:rPr>
        <w:t xml:space="preserve"> </w:t>
      </w:r>
      <w:r>
        <w:t>data-loading</w:t>
      </w:r>
      <w:r>
        <w:rPr>
          <w:spacing w:val="-5"/>
        </w:rPr>
        <w:t xml:space="preserve"> </w:t>
      </w:r>
      <w:r>
        <w:t>overhead.</w:t>
      </w:r>
      <w:r>
        <w:rPr>
          <w:spacing w:val="-5"/>
        </w:rPr>
        <w:t xml:space="preserve"> </w:t>
      </w:r>
      <w:r>
        <w:t>Therefore,</w:t>
      </w:r>
      <w:r>
        <w:rPr>
          <w:spacing w:val="-5"/>
        </w:rPr>
        <w:t xml:space="preserve"> </w:t>
      </w:r>
      <w:r>
        <w:t>use both the layer calculations and measured learning curves to assess the design.</w:t>
      </w:r>
    </w:p>
    <w:p w14:paraId="17585BEE">
      <w:pPr>
        <w:pStyle w:val="6"/>
        <w:spacing w:before="61"/>
        <w:ind w:left="0"/>
      </w:pPr>
    </w:p>
    <w:p w14:paraId="61D2A704">
      <w:pPr>
        <w:pStyle w:val="3"/>
      </w:pPr>
      <w:bookmarkStart w:id="13" w:name="TASK 11 – Recommend and Defend the Final"/>
      <w:bookmarkEnd w:id="13"/>
      <w:r>
        <w:t>TASK</w:t>
      </w:r>
      <w:r>
        <w:rPr>
          <w:spacing w:val="-6"/>
        </w:rPr>
        <w:t xml:space="preserve"> </w:t>
      </w:r>
      <w:r>
        <w:t>11</w:t>
      </w:r>
      <w:r>
        <w:rPr>
          <w:spacing w:val="-6"/>
        </w:rPr>
        <w:t xml:space="preserve"> </w:t>
      </w:r>
      <w:r>
        <w:t>–</w:t>
      </w:r>
      <w:r>
        <w:rPr>
          <w:spacing w:val="-6"/>
        </w:rPr>
        <w:t xml:space="preserve"> </w:t>
      </w:r>
      <w:r>
        <w:t>Recommend</w:t>
      </w:r>
      <w:r>
        <w:rPr>
          <w:spacing w:val="-6"/>
        </w:rPr>
        <w:t xml:space="preserve"> </w:t>
      </w:r>
      <w:r>
        <w:t>and</w:t>
      </w:r>
      <w:r>
        <w:rPr>
          <w:spacing w:val="-6"/>
        </w:rPr>
        <w:t xml:space="preserve"> </w:t>
      </w:r>
      <w:r>
        <w:t>Defend</w:t>
      </w:r>
      <w:r>
        <w:rPr>
          <w:spacing w:val="-6"/>
        </w:rPr>
        <w:t xml:space="preserve"> </w:t>
      </w:r>
      <w:r>
        <w:t>the</w:t>
      </w:r>
      <w:r>
        <w:rPr>
          <w:spacing w:val="-6"/>
        </w:rPr>
        <w:t xml:space="preserve"> </w:t>
      </w:r>
      <w:r>
        <w:t>Final</w:t>
      </w:r>
      <w:r>
        <w:rPr>
          <w:spacing w:val="-5"/>
        </w:rPr>
        <w:t xml:space="preserve"> </w:t>
      </w:r>
      <w:r>
        <w:rPr>
          <w:spacing w:val="-2"/>
        </w:rPr>
        <w:t>Design</w:t>
      </w:r>
    </w:p>
    <w:p w14:paraId="4FF58D9C">
      <w:pPr>
        <w:pStyle w:val="6"/>
        <w:spacing w:before="287" w:line="360" w:lineRule="auto"/>
        <w:ind w:right="20"/>
        <w:jc w:val="both"/>
      </w:pPr>
      <w:r>
        <w:t>The</w:t>
      </w:r>
      <w:r>
        <w:rPr>
          <w:spacing w:val="-3"/>
        </w:rPr>
        <w:t xml:space="preserve"> </w:t>
      </w:r>
      <w:r>
        <w:t>two-block</w:t>
      </w:r>
      <w:r>
        <w:rPr>
          <w:spacing w:val="-3"/>
        </w:rPr>
        <w:t xml:space="preserve"> </w:t>
      </w:r>
      <w:r>
        <w:t>CNN</w:t>
      </w:r>
      <w:r>
        <w:rPr>
          <w:spacing w:val="-3"/>
        </w:rPr>
        <w:t xml:space="preserve"> </w:t>
      </w:r>
      <w:r>
        <w:t>is</w:t>
      </w:r>
      <w:r>
        <w:rPr>
          <w:spacing w:val="-3"/>
        </w:rPr>
        <w:t xml:space="preserve"> </w:t>
      </w:r>
      <w:r>
        <w:t>a</w:t>
      </w:r>
      <w:r>
        <w:rPr>
          <w:spacing w:val="-3"/>
        </w:rPr>
        <w:t xml:space="preserve"> </w:t>
      </w:r>
      <w:r>
        <w:t>suitable</w:t>
      </w:r>
      <w:r>
        <w:rPr>
          <w:spacing w:val="-3"/>
        </w:rPr>
        <w:t xml:space="preserve"> </w:t>
      </w:r>
      <w:r>
        <w:t>baseline</w:t>
      </w:r>
      <w:r>
        <w:rPr>
          <w:spacing w:val="-3"/>
        </w:rPr>
        <w:t xml:space="preserve"> </w:t>
      </w:r>
      <w:r>
        <w:t>for</w:t>
      </w:r>
      <w:r>
        <w:rPr>
          <w:spacing w:val="-3"/>
        </w:rPr>
        <w:t xml:space="preserve"> </w:t>
      </w:r>
      <w:r>
        <w:t>a</w:t>
      </w:r>
      <w:r>
        <w:rPr>
          <w:spacing w:val="-3"/>
        </w:rPr>
        <w:t xml:space="preserve"> </w:t>
      </w:r>
      <w:r>
        <w:t>small</w:t>
      </w:r>
      <w:r>
        <w:rPr>
          <w:spacing w:val="-3"/>
        </w:rPr>
        <w:t xml:space="preserve"> </w:t>
      </w:r>
      <w:r>
        <w:t>32</w:t>
      </w:r>
      <w:r>
        <w:rPr>
          <w:spacing w:val="-3"/>
        </w:rPr>
        <w:t xml:space="preserve"> </w:t>
      </w:r>
      <w:r>
        <w:t>×</w:t>
      </w:r>
      <w:r>
        <w:rPr>
          <w:spacing w:val="-3"/>
        </w:rPr>
        <w:t xml:space="preserve"> </w:t>
      </w:r>
      <w:r>
        <w:t>32</w:t>
      </w:r>
      <w:r>
        <w:rPr>
          <w:spacing w:val="-3"/>
        </w:rPr>
        <w:t xml:space="preserve"> </w:t>
      </w:r>
      <w:r>
        <w:t>image-classification</w:t>
      </w:r>
      <w:r>
        <w:rPr>
          <w:spacing w:val="-3"/>
        </w:rPr>
        <w:t xml:space="preserve"> </w:t>
      </w:r>
      <w:r>
        <w:t>task.</w:t>
      </w:r>
      <w:r>
        <w:rPr>
          <w:spacing w:val="-3"/>
        </w:rPr>
        <w:t xml:space="preserve"> </w:t>
      </w:r>
      <w:r>
        <w:t>It</w:t>
      </w:r>
      <w:r>
        <w:rPr>
          <w:spacing w:val="-3"/>
        </w:rPr>
        <w:t xml:space="preserve"> </w:t>
      </w:r>
      <w:r>
        <w:t>uses local convolutional filters to learn edges and textures, pooling to reduce spatial computation, and a compact classifier. Its 60,362 trainable parameters are modest for a learning exercise.</w:t>
      </w:r>
    </w:p>
    <w:p w14:paraId="28E278F8">
      <w:pPr>
        <w:pStyle w:val="6"/>
        <w:spacing w:before="0" w:line="360" w:lineRule="auto"/>
        <w:jc w:val="both"/>
      </w:pPr>
      <w:r>
        <w:t>Adam</w:t>
      </w:r>
      <w:r>
        <w:rPr>
          <w:spacing w:val="-4"/>
        </w:rPr>
        <w:t xml:space="preserve"> </w:t>
      </w:r>
      <w:r>
        <w:t>provides</w:t>
      </w:r>
      <w:r>
        <w:rPr>
          <w:spacing w:val="-4"/>
        </w:rPr>
        <w:t xml:space="preserve"> </w:t>
      </w:r>
      <w:r>
        <w:t>a</w:t>
      </w:r>
      <w:r>
        <w:rPr>
          <w:spacing w:val="-4"/>
        </w:rPr>
        <w:t xml:space="preserve"> </w:t>
      </w:r>
      <w:r>
        <w:t>practical</w:t>
      </w:r>
      <w:r>
        <w:rPr>
          <w:spacing w:val="-4"/>
        </w:rPr>
        <w:t xml:space="preserve"> </w:t>
      </w:r>
      <w:r>
        <w:t>optimization</w:t>
      </w:r>
      <w:r>
        <w:rPr>
          <w:spacing w:val="-4"/>
        </w:rPr>
        <w:t xml:space="preserve"> </w:t>
      </w:r>
      <w:r>
        <w:t>starting</w:t>
      </w:r>
      <w:r>
        <w:rPr>
          <w:spacing w:val="-4"/>
        </w:rPr>
        <w:t xml:space="preserve"> </w:t>
      </w:r>
      <w:r>
        <w:t>point,</w:t>
      </w:r>
      <w:r>
        <w:rPr>
          <w:spacing w:val="-4"/>
        </w:rPr>
        <w:t xml:space="preserve"> </w:t>
      </w:r>
      <w:r>
        <w:t>while</w:t>
      </w:r>
      <w:r>
        <w:rPr>
          <w:spacing w:val="-4"/>
        </w:rPr>
        <w:t xml:space="preserve"> </w:t>
      </w:r>
      <w:r>
        <w:t>He</w:t>
      </w:r>
      <w:r>
        <w:rPr>
          <w:spacing w:val="-4"/>
        </w:rPr>
        <w:t xml:space="preserve"> </w:t>
      </w:r>
      <w:r>
        <w:t>initialization</w:t>
      </w:r>
      <w:r>
        <w:rPr>
          <w:spacing w:val="-4"/>
        </w:rPr>
        <w:t xml:space="preserve"> </w:t>
      </w:r>
      <w:r>
        <w:t>and</w:t>
      </w:r>
      <w:r>
        <w:rPr>
          <w:spacing w:val="-4"/>
        </w:rPr>
        <w:t xml:space="preserve"> </w:t>
      </w:r>
      <w:r>
        <w:t>dropout support stable learning and generalization.</w:t>
      </w:r>
    </w:p>
    <w:p w14:paraId="1B6D37CA">
      <w:pPr>
        <w:pStyle w:val="6"/>
        <w:spacing w:before="0" w:line="360" w:lineRule="auto"/>
        <w:jc w:val="both"/>
      </w:pPr>
      <w:r>
        <w:t>The final model should be selected using validation performance, then assessed once on the held-out</w:t>
      </w:r>
      <w:r>
        <w:rPr>
          <w:spacing w:val="-4"/>
        </w:rPr>
        <w:t xml:space="preserve"> </w:t>
      </w:r>
      <w:r>
        <w:t>test</w:t>
      </w:r>
      <w:r>
        <w:rPr>
          <w:spacing w:val="-4"/>
        </w:rPr>
        <w:t xml:space="preserve"> </w:t>
      </w:r>
      <w:r>
        <w:t>set.</w:t>
      </w:r>
      <w:r>
        <w:rPr>
          <w:spacing w:val="-4"/>
        </w:rPr>
        <w:t xml:space="preserve"> </w:t>
      </w:r>
      <w:r>
        <w:t>If</w:t>
      </w:r>
      <w:r>
        <w:rPr>
          <w:spacing w:val="-4"/>
        </w:rPr>
        <w:t xml:space="preserve"> </w:t>
      </w:r>
      <w:r>
        <w:t>higher</w:t>
      </w:r>
      <w:r>
        <w:rPr>
          <w:spacing w:val="-4"/>
        </w:rPr>
        <w:t xml:space="preserve"> </w:t>
      </w:r>
      <w:r>
        <w:t>accuracy</w:t>
      </w:r>
      <w:r>
        <w:rPr>
          <w:spacing w:val="-4"/>
        </w:rPr>
        <w:t xml:space="preserve"> </w:t>
      </w:r>
      <w:r>
        <w:t>is</w:t>
      </w:r>
      <w:r>
        <w:rPr>
          <w:spacing w:val="-4"/>
        </w:rPr>
        <w:t xml:space="preserve"> </w:t>
      </w:r>
      <w:r>
        <w:t>required,</w:t>
      </w:r>
      <w:r>
        <w:rPr>
          <w:spacing w:val="-4"/>
        </w:rPr>
        <w:t xml:space="preserve"> </w:t>
      </w:r>
      <w:r>
        <w:t>test</w:t>
      </w:r>
      <w:r>
        <w:rPr>
          <w:spacing w:val="-4"/>
        </w:rPr>
        <w:t xml:space="preserve"> </w:t>
      </w:r>
      <w:r>
        <w:t>data</w:t>
      </w:r>
      <w:r>
        <w:rPr>
          <w:spacing w:val="-4"/>
        </w:rPr>
        <w:t xml:space="preserve"> </w:t>
      </w:r>
      <w:r>
        <w:t>augmentation,</w:t>
      </w:r>
      <w:r>
        <w:rPr>
          <w:spacing w:val="-4"/>
        </w:rPr>
        <w:t xml:space="preserve"> </w:t>
      </w:r>
      <w:r>
        <w:t>batch</w:t>
      </w:r>
      <w:r>
        <w:rPr>
          <w:spacing w:val="-4"/>
        </w:rPr>
        <w:t xml:space="preserve"> </w:t>
      </w:r>
      <w:r>
        <w:t>normalization, additional convolutional blocks or a modern architecture, while comparing the added computation and parameter count.</w:t>
      </w:r>
    </w:p>
    <w:p w14:paraId="0537C50C">
      <w:pPr>
        <w:pStyle w:val="6"/>
        <w:spacing w:line="360" w:lineRule="auto"/>
        <w:ind w:right="20"/>
        <w:jc w:val="both"/>
      </w:pPr>
      <w:r>
        <w:t>The design also offers a clear balance between simplicity and learning capability: convolution layers</w:t>
      </w:r>
      <w:r>
        <w:rPr>
          <w:spacing w:val="-4"/>
        </w:rPr>
        <w:t xml:space="preserve"> </w:t>
      </w:r>
      <w:r>
        <w:t>exploit</w:t>
      </w:r>
      <w:r>
        <w:rPr>
          <w:spacing w:val="-4"/>
        </w:rPr>
        <w:t xml:space="preserve"> </w:t>
      </w:r>
      <w:r>
        <w:t>local</w:t>
      </w:r>
      <w:r>
        <w:rPr>
          <w:spacing w:val="-4"/>
        </w:rPr>
        <w:t xml:space="preserve"> </w:t>
      </w:r>
      <w:r>
        <w:t>spatial</w:t>
      </w:r>
      <w:r>
        <w:rPr>
          <w:spacing w:val="-4"/>
        </w:rPr>
        <w:t xml:space="preserve"> </w:t>
      </w:r>
      <w:r>
        <w:t>structure,</w:t>
      </w:r>
      <w:r>
        <w:rPr>
          <w:spacing w:val="-4"/>
        </w:rPr>
        <w:t xml:space="preserve"> </w:t>
      </w:r>
      <w:r>
        <w:t>max</w:t>
      </w:r>
      <w:r>
        <w:rPr>
          <w:spacing w:val="-4"/>
        </w:rPr>
        <w:t xml:space="preserve"> </w:t>
      </w:r>
      <w:r>
        <w:t>pooling</w:t>
      </w:r>
      <w:r>
        <w:rPr>
          <w:spacing w:val="-4"/>
        </w:rPr>
        <w:t xml:space="preserve"> </w:t>
      </w:r>
      <w:r>
        <w:t>limits</w:t>
      </w:r>
      <w:r>
        <w:rPr>
          <w:spacing w:val="-4"/>
        </w:rPr>
        <w:t xml:space="preserve"> </w:t>
      </w:r>
      <w:r>
        <w:t>feature-map</w:t>
      </w:r>
      <w:r>
        <w:rPr>
          <w:spacing w:val="-4"/>
        </w:rPr>
        <w:t xml:space="preserve"> </w:t>
      </w:r>
      <w:r>
        <w:t>size,</w:t>
      </w:r>
      <w:r>
        <w:rPr>
          <w:spacing w:val="-4"/>
        </w:rPr>
        <w:t xml:space="preserve"> </w:t>
      </w:r>
      <w:r>
        <w:t>and</w:t>
      </w:r>
      <w:r>
        <w:rPr>
          <w:spacing w:val="-4"/>
        </w:rPr>
        <w:t xml:space="preserve"> </w:t>
      </w:r>
      <w:r>
        <w:t>dropout</w:t>
      </w:r>
      <w:r>
        <w:rPr>
          <w:spacing w:val="-4"/>
        </w:rPr>
        <w:t xml:space="preserve"> </w:t>
      </w:r>
      <w:r>
        <w:t>reduces reliance on individual activations. The parameter calculation makes the model's capacity transparent and allows later architectures to be compared objectively.</w:t>
      </w:r>
    </w:p>
    <w:p w14:paraId="558D3A18">
      <w:pPr>
        <w:pStyle w:val="6"/>
        <w:spacing w:line="360" w:lineRule="auto"/>
        <w:jc w:val="both"/>
      </w:pPr>
      <w:r>
        <w:t>The</w:t>
      </w:r>
      <w:r>
        <w:rPr>
          <w:spacing w:val="-3"/>
        </w:rPr>
        <w:t xml:space="preserve"> </w:t>
      </w:r>
      <w:r>
        <w:t>model's</w:t>
      </w:r>
      <w:r>
        <w:rPr>
          <w:spacing w:val="-3"/>
        </w:rPr>
        <w:t xml:space="preserve"> </w:t>
      </w:r>
      <w:r>
        <w:t>main</w:t>
      </w:r>
      <w:r>
        <w:rPr>
          <w:spacing w:val="-3"/>
        </w:rPr>
        <w:t xml:space="preserve"> </w:t>
      </w:r>
      <w:r>
        <w:t>limitation</w:t>
      </w:r>
      <w:r>
        <w:rPr>
          <w:spacing w:val="-3"/>
        </w:rPr>
        <w:t xml:space="preserve"> </w:t>
      </w:r>
      <w:r>
        <w:t>is</w:t>
      </w:r>
      <w:r>
        <w:rPr>
          <w:spacing w:val="-3"/>
        </w:rPr>
        <w:t xml:space="preserve"> </w:t>
      </w:r>
      <w:r>
        <w:t>that</w:t>
      </w:r>
      <w:r>
        <w:rPr>
          <w:spacing w:val="-3"/>
        </w:rPr>
        <w:t xml:space="preserve"> </w:t>
      </w:r>
      <w:r>
        <w:t>it</w:t>
      </w:r>
      <w:r>
        <w:rPr>
          <w:spacing w:val="-3"/>
        </w:rPr>
        <w:t xml:space="preserve"> </w:t>
      </w:r>
      <w:r>
        <w:t>is</w:t>
      </w:r>
      <w:r>
        <w:rPr>
          <w:spacing w:val="-3"/>
        </w:rPr>
        <w:t xml:space="preserve"> </w:t>
      </w:r>
      <w:r>
        <w:t>a</w:t>
      </w:r>
      <w:r>
        <w:rPr>
          <w:spacing w:val="-3"/>
        </w:rPr>
        <w:t xml:space="preserve"> </w:t>
      </w:r>
      <w:r>
        <w:t>basic</w:t>
      </w:r>
      <w:r>
        <w:rPr>
          <w:spacing w:val="-3"/>
        </w:rPr>
        <w:t xml:space="preserve"> </w:t>
      </w:r>
      <w:r>
        <w:t>CNN</w:t>
      </w:r>
      <w:r>
        <w:rPr>
          <w:spacing w:val="-3"/>
        </w:rPr>
        <w:t xml:space="preserve"> </w:t>
      </w:r>
      <w:r>
        <w:t>and</w:t>
      </w:r>
      <w:r>
        <w:rPr>
          <w:spacing w:val="-3"/>
        </w:rPr>
        <w:t xml:space="preserve"> </w:t>
      </w:r>
      <w:r>
        <w:t>may</w:t>
      </w:r>
      <w:r>
        <w:rPr>
          <w:spacing w:val="-3"/>
        </w:rPr>
        <w:t xml:space="preserve"> </w:t>
      </w:r>
      <w:r>
        <w:t>not</w:t>
      </w:r>
      <w:r>
        <w:rPr>
          <w:spacing w:val="-3"/>
        </w:rPr>
        <w:t xml:space="preserve"> </w:t>
      </w:r>
      <w:r>
        <w:t>reach</w:t>
      </w:r>
      <w:r>
        <w:rPr>
          <w:spacing w:val="-3"/>
        </w:rPr>
        <w:t xml:space="preserve"> </w:t>
      </w:r>
      <w:r>
        <w:t>the</w:t>
      </w:r>
      <w:r>
        <w:rPr>
          <w:spacing w:val="-3"/>
        </w:rPr>
        <w:t xml:space="preserve"> </w:t>
      </w:r>
      <w:r>
        <w:t>accuracy</w:t>
      </w:r>
      <w:r>
        <w:rPr>
          <w:spacing w:val="-3"/>
        </w:rPr>
        <w:t xml:space="preserve"> </w:t>
      </w:r>
      <w:r>
        <w:t>of</w:t>
      </w:r>
      <w:r>
        <w:rPr>
          <w:spacing w:val="-3"/>
        </w:rPr>
        <w:t xml:space="preserve"> </w:t>
      </w:r>
      <w:r>
        <w:t>deeper residual</w:t>
      </w:r>
      <w:r>
        <w:rPr>
          <w:spacing w:val="-3"/>
        </w:rPr>
        <w:t xml:space="preserve"> </w:t>
      </w:r>
      <w:r>
        <w:t>networks</w:t>
      </w:r>
      <w:r>
        <w:rPr>
          <w:spacing w:val="-3"/>
        </w:rPr>
        <w:t xml:space="preserve"> </w:t>
      </w:r>
      <w:r>
        <w:t>or</w:t>
      </w:r>
      <w:r>
        <w:rPr>
          <w:spacing w:val="-3"/>
        </w:rPr>
        <w:t xml:space="preserve"> </w:t>
      </w:r>
      <w:r>
        <w:t>modern</w:t>
      </w:r>
      <w:r>
        <w:rPr>
          <w:spacing w:val="-3"/>
        </w:rPr>
        <w:t xml:space="preserve"> </w:t>
      </w:r>
      <w:r>
        <w:t>image</w:t>
      </w:r>
      <w:r>
        <w:rPr>
          <w:spacing w:val="-3"/>
        </w:rPr>
        <w:t xml:space="preserve"> </w:t>
      </w:r>
      <w:r>
        <w:t>classifiers.</w:t>
      </w:r>
      <w:r>
        <w:rPr>
          <w:spacing w:val="-3"/>
        </w:rPr>
        <w:t xml:space="preserve"> </w:t>
      </w:r>
      <w:r>
        <w:t>The</w:t>
      </w:r>
      <w:r>
        <w:rPr>
          <w:spacing w:val="-3"/>
        </w:rPr>
        <w:t xml:space="preserve"> </w:t>
      </w:r>
      <w:r>
        <w:t>recommendation</w:t>
      </w:r>
      <w:r>
        <w:rPr>
          <w:spacing w:val="-3"/>
        </w:rPr>
        <w:t xml:space="preserve"> </w:t>
      </w:r>
      <w:r>
        <w:t>is</w:t>
      </w:r>
      <w:r>
        <w:rPr>
          <w:spacing w:val="-3"/>
        </w:rPr>
        <w:t xml:space="preserve"> </w:t>
      </w:r>
      <w:r>
        <w:t>therefore</w:t>
      </w:r>
      <w:r>
        <w:rPr>
          <w:spacing w:val="-3"/>
        </w:rPr>
        <w:t xml:space="preserve"> </w:t>
      </w:r>
      <w:r>
        <w:t>to</w:t>
      </w:r>
      <w:r>
        <w:rPr>
          <w:spacing w:val="-3"/>
        </w:rPr>
        <w:t xml:space="preserve"> </w:t>
      </w:r>
      <w:r>
        <w:t>treat</w:t>
      </w:r>
      <w:r>
        <w:rPr>
          <w:spacing w:val="-3"/>
        </w:rPr>
        <w:t xml:space="preserve"> </w:t>
      </w:r>
      <w:r>
        <w:t>it</w:t>
      </w:r>
      <w:r>
        <w:rPr>
          <w:spacing w:val="-3"/>
        </w:rPr>
        <w:t xml:space="preserve"> </w:t>
      </w:r>
      <w:r>
        <w:t>as</w:t>
      </w:r>
      <w:r>
        <w:rPr>
          <w:spacing w:val="-3"/>
        </w:rPr>
        <w:t xml:space="preserve"> </w:t>
      </w:r>
      <w:r>
        <w:t>a reproducible baseline, retain it when its accuracy and runtime meet the requirement, and increase complexity only when validation evidence supports doing so.</w:t>
      </w:r>
    </w:p>
    <w:p w14:paraId="5AC9A910">
      <w:pPr>
        <w:pStyle w:val="6"/>
        <w:spacing w:before="61"/>
        <w:ind w:left="0"/>
      </w:pPr>
    </w:p>
    <w:p w14:paraId="1CF79875">
      <w:pPr>
        <w:pStyle w:val="3"/>
      </w:pPr>
      <w:bookmarkStart w:id="14" w:name="TASK 12 – Re-evaluate the Design for a L"/>
      <w:bookmarkEnd w:id="14"/>
      <w:r>
        <w:t>TASK</w:t>
      </w:r>
      <w:r>
        <w:rPr>
          <w:spacing w:val="-5"/>
        </w:rPr>
        <w:t xml:space="preserve"> </w:t>
      </w:r>
      <w:r>
        <w:t>12</w:t>
      </w:r>
      <w:r>
        <w:rPr>
          <w:spacing w:val="-3"/>
        </w:rPr>
        <w:t xml:space="preserve"> </w:t>
      </w:r>
      <w:r>
        <w:t>–</w:t>
      </w:r>
      <w:r>
        <w:rPr>
          <w:spacing w:val="-3"/>
        </w:rPr>
        <w:t xml:space="preserve"> </w:t>
      </w:r>
      <w:r>
        <w:t>Re-evaluate</w:t>
      </w:r>
      <w:r>
        <w:rPr>
          <w:spacing w:val="-3"/>
        </w:rPr>
        <w:t xml:space="preserve"> </w:t>
      </w:r>
      <w:r>
        <w:t>the</w:t>
      </w:r>
      <w:r>
        <w:rPr>
          <w:spacing w:val="-3"/>
        </w:rPr>
        <w:t xml:space="preserve"> </w:t>
      </w:r>
      <w:r>
        <w:t>Design</w:t>
      </w:r>
      <w:r>
        <w:rPr>
          <w:spacing w:val="-3"/>
        </w:rPr>
        <w:t xml:space="preserve"> </w:t>
      </w:r>
      <w:r>
        <w:t>for</w:t>
      </w:r>
      <w:r>
        <w:rPr>
          <w:spacing w:val="-3"/>
        </w:rPr>
        <w:t xml:space="preserve"> </w:t>
      </w:r>
      <w:r>
        <w:t>a</w:t>
      </w:r>
      <w:r>
        <w:rPr>
          <w:spacing w:val="-3"/>
        </w:rPr>
        <w:t xml:space="preserve"> </w:t>
      </w:r>
      <w:r>
        <w:t>Larger</w:t>
      </w:r>
      <w:r>
        <w:rPr>
          <w:spacing w:val="-3"/>
        </w:rPr>
        <w:t xml:space="preserve"> </w:t>
      </w:r>
      <w:r>
        <w:rPr>
          <w:spacing w:val="-2"/>
        </w:rPr>
        <w:t>Dataset</w:t>
      </w:r>
    </w:p>
    <w:p w14:paraId="1CAE28CC">
      <w:pPr>
        <w:pStyle w:val="8"/>
        <w:numPr>
          <w:ilvl w:val="0"/>
          <w:numId w:val="3"/>
        </w:numPr>
        <w:tabs>
          <w:tab w:val="left" w:pos="387"/>
        </w:tabs>
        <w:spacing w:before="367" w:after="0" w:line="240" w:lineRule="auto"/>
        <w:ind w:left="387" w:right="0" w:hanging="315"/>
        <w:jc w:val="both"/>
        <w:rPr>
          <w:sz w:val="26"/>
        </w:rPr>
      </w:pPr>
      <w:bookmarkStart w:id="15" w:name="A. Impact Analysis "/>
      <w:bookmarkEnd w:id="15"/>
      <w:r>
        <w:rPr>
          <w:sz w:val="26"/>
        </w:rPr>
        <w:t>Impact</w:t>
      </w:r>
      <w:r>
        <w:rPr>
          <w:spacing w:val="-6"/>
          <w:sz w:val="26"/>
        </w:rPr>
        <w:t xml:space="preserve"> </w:t>
      </w:r>
      <w:r>
        <w:rPr>
          <w:spacing w:val="-2"/>
          <w:sz w:val="26"/>
        </w:rPr>
        <w:t>Analysis</w:t>
      </w:r>
    </w:p>
    <w:p w14:paraId="6E961B6B">
      <w:pPr>
        <w:pStyle w:val="6"/>
        <w:spacing w:before="229" w:line="360" w:lineRule="auto"/>
        <w:ind w:right="135"/>
        <w:jc w:val="both"/>
      </w:pPr>
      <w:r>
        <w:t>If the dataset becomes much larger or images have higher resolution, the number of convolution</w:t>
      </w:r>
      <w:r>
        <w:rPr>
          <w:spacing w:val="-4"/>
        </w:rPr>
        <w:t xml:space="preserve"> </w:t>
      </w:r>
      <w:r>
        <w:t>operations</w:t>
      </w:r>
      <w:r>
        <w:rPr>
          <w:spacing w:val="-4"/>
        </w:rPr>
        <w:t xml:space="preserve"> </w:t>
      </w:r>
      <w:r>
        <w:t>and</w:t>
      </w:r>
      <w:r>
        <w:rPr>
          <w:spacing w:val="-4"/>
        </w:rPr>
        <w:t xml:space="preserve"> </w:t>
      </w:r>
      <w:r>
        <w:t>memory</w:t>
      </w:r>
      <w:r>
        <w:rPr>
          <w:spacing w:val="-4"/>
        </w:rPr>
        <w:t xml:space="preserve"> </w:t>
      </w:r>
      <w:r>
        <w:t>needed</w:t>
      </w:r>
      <w:r>
        <w:rPr>
          <w:spacing w:val="-4"/>
        </w:rPr>
        <w:t xml:space="preserve"> </w:t>
      </w:r>
      <w:r>
        <w:t>for</w:t>
      </w:r>
      <w:r>
        <w:rPr>
          <w:spacing w:val="-4"/>
        </w:rPr>
        <w:t xml:space="preserve"> </w:t>
      </w:r>
      <w:r>
        <w:t>activations</w:t>
      </w:r>
      <w:r>
        <w:rPr>
          <w:spacing w:val="-4"/>
        </w:rPr>
        <w:t xml:space="preserve"> </w:t>
      </w:r>
      <w:r>
        <w:t>increase.</w:t>
      </w:r>
      <w:r>
        <w:rPr>
          <w:spacing w:val="-4"/>
        </w:rPr>
        <w:t xml:space="preserve"> </w:t>
      </w:r>
      <w:r>
        <w:t>The</w:t>
      </w:r>
      <w:r>
        <w:rPr>
          <w:spacing w:val="-4"/>
        </w:rPr>
        <w:t xml:space="preserve"> </w:t>
      </w:r>
      <w:r>
        <w:t>original</w:t>
      </w:r>
      <w:r>
        <w:rPr>
          <w:spacing w:val="-4"/>
        </w:rPr>
        <w:t xml:space="preserve"> </w:t>
      </w:r>
      <w:r>
        <w:t>32</w:t>
      </w:r>
      <w:r>
        <w:rPr>
          <w:spacing w:val="-4"/>
        </w:rPr>
        <w:t xml:space="preserve"> </w:t>
      </w:r>
      <w:r>
        <w:t>×</w:t>
      </w:r>
      <w:r>
        <w:rPr>
          <w:spacing w:val="-4"/>
        </w:rPr>
        <w:t xml:space="preserve"> </w:t>
      </w:r>
      <w:r>
        <w:t>32 model may not capture enough detail from high-resolution images.</w:t>
      </w:r>
    </w:p>
    <w:p w14:paraId="34298902">
      <w:pPr>
        <w:pStyle w:val="8"/>
        <w:numPr>
          <w:ilvl w:val="0"/>
          <w:numId w:val="3"/>
        </w:numPr>
        <w:tabs>
          <w:tab w:val="left" w:pos="373"/>
        </w:tabs>
        <w:spacing w:before="160" w:after="0" w:line="240" w:lineRule="auto"/>
        <w:ind w:left="373" w:right="0" w:hanging="301"/>
        <w:jc w:val="both"/>
        <w:rPr>
          <w:sz w:val="26"/>
        </w:rPr>
      </w:pPr>
      <w:bookmarkStart w:id="16" w:name="B. Evaluate the Original Design "/>
      <w:bookmarkEnd w:id="16"/>
      <w:r>
        <w:rPr>
          <w:sz w:val="26"/>
        </w:rPr>
        <w:t>Evaluate</w:t>
      </w:r>
      <w:r>
        <w:rPr>
          <w:spacing w:val="-9"/>
          <w:sz w:val="26"/>
        </w:rPr>
        <w:t xml:space="preserve"> </w:t>
      </w:r>
      <w:r>
        <w:rPr>
          <w:sz w:val="26"/>
        </w:rPr>
        <w:t>the</w:t>
      </w:r>
      <w:r>
        <w:rPr>
          <w:spacing w:val="-6"/>
          <w:sz w:val="26"/>
        </w:rPr>
        <w:t xml:space="preserve"> </w:t>
      </w:r>
      <w:r>
        <w:rPr>
          <w:sz w:val="26"/>
        </w:rPr>
        <w:t>Original</w:t>
      </w:r>
      <w:r>
        <w:rPr>
          <w:spacing w:val="-6"/>
          <w:sz w:val="26"/>
        </w:rPr>
        <w:t xml:space="preserve"> </w:t>
      </w:r>
      <w:r>
        <w:rPr>
          <w:spacing w:val="-2"/>
          <w:sz w:val="26"/>
        </w:rPr>
        <w:t>Design</w:t>
      </w:r>
    </w:p>
    <w:p w14:paraId="6B6B44B6">
      <w:pPr>
        <w:pStyle w:val="6"/>
        <w:spacing w:before="230" w:line="360" w:lineRule="auto"/>
        <w:ind w:right="192"/>
        <w:jc w:val="both"/>
      </w:pPr>
      <w:r>
        <w:t>The current CNN remains appropriate for CIFAR-10-sized inputs, but it may become inefficient</w:t>
      </w:r>
      <w:r>
        <w:rPr>
          <w:spacing w:val="-5"/>
        </w:rPr>
        <w:t xml:space="preserve"> </w:t>
      </w:r>
      <w:r>
        <w:t>or</w:t>
      </w:r>
      <w:r>
        <w:rPr>
          <w:spacing w:val="-5"/>
        </w:rPr>
        <w:t xml:space="preserve"> </w:t>
      </w:r>
      <w:r>
        <w:t>underpowered</w:t>
      </w:r>
      <w:r>
        <w:rPr>
          <w:spacing w:val="-5"/>
        </w:rPr>
        <w:t xml:space="preserve"> </w:t>
      </w:r>
      <w:r>
        <w:t>for</w:t>
      </w:r>
      <w:r>
        <w:rPr>
          <w:spacing w:val="-5"/>
        </w:rPr>
        <w:t xml:space="preserve"> </w:t>
      </w:r>
      <w:r>
        <w:t>larger</w:t>
      </w:r>
      <w:r>
        <w:rPr>
          <w:spacing w:val="-5"/>
        </w:rPr>
        <w:t xml:space="preserve"> </w:t>
      </w:r>
      <w:r>
        <w:t>images.</w:t>
      </w:r>
      <w:r>
        <w:rPr>
          <w:spacing w:val="-5"/>
        </w:rPr>
        <w:t xml:space="preserve"> </w:t>
      </w:r>
      <w:r>
        <w:t>Flattening</w:t>
      </w:r>
      <w:r>
        <w:rPr>
          <w:spacing w:val="-5"/>
        </w:rPr>
        <w:t xml:space="preserve"> </w:t>
      </w:r>
      <w:r>
        <w:t>a</w:t>
      </w:r>
      <w:r>
        <w:rPr>
          <w:spacing w:val="-5"/>
        </w:rPr>
        <w:t xml:space="preserve"> </w:t>
      </w:r>
      <w:r>
        <w:t>large</w:t>
      </w:r>
      <w:r>
        <w:rPr>
          <w:spacing w:val="-5"/>
        </w:rPr>
        <w:t xml:space="preserve"> </w:t>
      </w:r>
      <w:r>
        <w:t>feature</w:t>
      </w:r>
      <w:r>
        <w:rPr>
          <w:spacing w:val="-5"/>
        </w:rPr>
        <w:t xml:space="preserve"> </w:t>
      </w:r>
      <w:r>
        <w:t>map</w:t>
      </w:r>
      <w:r>
        <w:rPr>
          <w:spacing w:val="-5"/>
        </w:rPr>
        <w:t xml:space="preserve"> </w:t>
      </w:r>
      <w:r>
        <w:t>also</w:t>
      </w:r>
      <w:r>
        <w:rPr>
          <w:spacing w:val="-5"/>
        </w:rPr>
        <w:t xml:space="preserve"> </w:t>
      </w:r>
      <w:r>
        <w:t>creates</w:t>
      </w:r>
      <w:r>
        <w:rPr>
          <w:spacing w:val="-5"/>
        </w:rPr>
        <w:t xml:space="preserve"> </w:t>
      </w:r>
      <w:r>
        <w:t>a large dense layer, increasing parameter count and overfitting risk.</w:t>
      </w:r>
    </w:p>
    <w:p w14:paraId="05AA5776">
      <w:pPr>
        <w:pStyle w:val="8"/>
        <w:numPr>
          <w:ilvl w:val="0"/>
          <w:numId w:val="3"/>
        </w:numPr>
        <w:tabs>
          <w:tab w:val="left" w:pos="373"/>
        </w:tabs>
        <w:spacing w:before="160" w:after="0" w:line="240" w:lineRule="auto"/>
        <w:ind w:left="373" w:right="0" w:hanging="301"/>
        <w:jc w:val="both"/>
        <w:rPr>
          <w:sz w:val="26"/>
        </w:rPr>
      </w:pPr>
      <w:bookmarkStart w:id="17" w:name="C. Adaptation or Redesign "/>
      <w:bookmarkEnd w:id="17"/>
      <w:r>
        <w:rPr>
          <w:sz w:val="26"/>
        </w:rPr>
        <w:t>Adaptation</w:t>
      </w:r>
      <w:r>
        <w:rPr>
          <w:spacing w:val="-6"/>
          <w:sz w:val="26"/>
        </w:rPr>
        <w:t xml:space="preserve"> </w:t>
      </w:r>
      <w:r>
        <w:rPr>
          <w:sz w:val="26"/>
        </w:rPr>
        <w:t>or</w:t>
      </w:r>
      <w:r>
        <w:rPr>
          <w:spacing w:val="-6"/>
          <w:sz w:val="26"/>
        </w:rPr>
        <w:t xml:space="preserve"> </w:t>
      </w:r>
      <w:r>
        <w:rPr>
          <w:spacing w:val="-2"/>
          <w:sz w:val="26"/>
        </w:rPr>
        <w:t>Redesign</w:t>
      </w:r>
    </w:p>
    <w:p w14:paraId="0E8E478C">
      <w:pPr>
        <w:pStyle w:val="6"/>
        <w:spacing w:before="229" w:line="360" w:lineRule="auto"/>
        <w:ind w:right="266"/>
        <w:jc w:val="both"/>
      </w:pPr>
      <w:r>
        <w:t>For larger images, use additional convolutional blocks and global average pooling instead of flattening</w:t>
      </w:r>
      <w:r>
        <w:rPr>
          <w:spacing w:val="-5"/>
        </w:rPr>
        <w:t xml:space="preserve"> </w:t>
      </w:r>
      <w:r>
        <w:t>a</w:t>
      </w:r>
      <w:r>
        <w:rPr>
          <w:spacing w:val="-5"/>
        </w:rPr>
        <w:t xml:space="preserve"> </w:t>
      </w:r>
      <w:r>
        <w:t>large</w:t>
      </w:r>
      <w:r>
        <w:rPr>
          <w:spacing w:val="-5"/>
        </w:rPr>
        <w:t xml:space="preserve"> </w:t>
      </w:r>
      <w:r>
        <w:t>feature</w:t>
      </w:r>
      <w:r>
        <w:rPr>
          <w:spacing w:val="-5"/>
        </w:rPr>
        <w:t xml:space="preserve"> </w:t>
      </w:r>
      <w:r>
        <w:t>map.</w:t>
      </w:r>
      <w:r>
        <w:rPr>
          <w:spacing w:val="-5"/>
        </w:rPr>
        <w:t xml:space="preserve"> </w:t>
      </w:r>
      <w:r>
        <w:t>Consider</w:t>
      </w:r>
      <w:r>
        <w:rPr>
          <w:spacing w:val="-5"/>
        </w:rPr>
        <w:t xml:space="preserve"> </w:t>
      </w:r>
      <w:r>
        <w:t>data</w:t>
      </w:r>
      <w:r>
        <w:rPr>
          <w:spacing w:val="-5"/>
        </w:rPr>
        <w:t xml:space="preserve"> </w:t>
      </w:r>
      <w:r>
        <w:t>pipelines,</w:t>
      </w:r>
      <w:r>
        <w:rPr>
          <w:spacing w:val="-5"/>
        </w:rPr>
        <w:t xml:space="preserve"> </w:t>
      </w:r>
      <w:r>
        <w:t>mini-batch</w:t>
      </w:r>
      <w:r>
        <w:rPr>
          <w:spacing w:val="-5"/>
        </w:rPr>
        <w:t xml:space="preserve"> </w:t>
      </w:r>
      <w:r>
        <w:t>training,</w:t>
      </w:r>
      <w:r>
        <w:rPr>
          <w:spacing w:val="-5"/>
        </w:rPr>
        <w:t xml:space="preserve"> </w:t>
      </w:r>
      <w:r>
        <w:t>augmentation</w:t>
      </w:r>
      <w:r>
        <w:rPr>
          <w:spacing w:val="-5"/>
        </w:rPr>
        <w:t xml:space="preserve"> </w:t>
      </w:r>
      <w:r>
        <w:t>and learning-rate scheduling. For very large datasets, mixed-precision training and GPU acceleration may reduce training time where supported.</w:t>
      </w:r>
    </w:p>
    <w:p w14:paraId="53BB26C6">
      <w:pPr>
        <w:pStyle w:val="8"/>
        <w:numPr>
          <w:ilvl w:val="0"/>
          <w:numId w:val="3"/>
        </w:numPr>
        <w:tabs>
          <w:tab w:val="left" w:pos="387"/>
        </w:tabs>
        <w:spacing w:before="68" w:after="0" w:line="240" w:lineRule="auto"/>
        <w:ind w:left="387" w:right="0" w:hanging="315"/>
        <w:jc w:val="both"/>
        <w:rPr>
          <w:sz w:val="26"/>
        </w:rPr>
      </w:pPr>
      <w:bookmarkStart w:id="18" w:name="D. Evidence-Based Defence "/>
      <w:bookmarkEnd w:id="18"/>
      <w:r>
        <w:rPr>
          <w:sz w:val="26"/>
        </w:rPr>
        <w:t>Evidence-Based</w:t>
      </w:r>
      <w:r>
        <w:rPr>
          <w:spacing w:val="-14"/>
          <w:sz w:val="26"/>
        </w:rPr>
        <w:t xml:space="preserve"> </w:t>
      </w:r>
      <w:r>
        <w:rPr>
          <w:spacing w:val="-2"/>
          <w:sz w:val="26"/>
        </w:rPr>
        <w:t>Defence</w:t>
      </w:r>
    </w:p>
    <w:p w14:paraId="3B51EDF7">
      <w:pPr>
        <w:pStyle w:val="6"/>
        <w:spacing w:before="229" w:line="360" w:lineRule="auto"/>
        <w:jc w:val="both"/>
      </w:pPr>
      <w:r>
        <w:t>The redesign should be justified by measuring training time per epoch, peak memory use, validation</w:t>
      </w:r>
      <w:r>
        <w:rPr>
          <w:spacing w:val="-4"/>
        </w:rPr>
        <w:t xml:space="preserve"> </w:t>
      </w:r>
      <w:r>
        <w:t>performance</w:t>
      </w:r>
      <w:r>
        <w:rPr>
          <w:spacing w:val="-4"/>
        </w:rPr>
        <w:t xml:space="preserve"> </w:t>
      </w:r>
      <w:r>
        <w:t>and</w:t>
      </w:r>
      <w:r>
        <w:rPr>
          <w:spacing w:val="-4"/>
        </w:rPr>
        <w:t xml:space="preserve"> </w:t>
      </w:r>
      <w:r>
        <w:t>test</w:t>
      </w:r>
      <w:r>
        <w:rPr>
          <w:spacing w:val="-4"/>
        </w:rPr>
        <w:t xml:space="preserve"> </w:t>
      </w:r>
      <w:r>
        <w:t>performance.</w:t>
      </w:r>
      <w:r>
        <w:rPr>
          <w:spacing w:val="-4"/>
        </w:rPr>
        <w:t xml:space="preserve"> </w:t>
      </w:r>
      <w:r>
        <w:t>Compare</w:t>
      </w:r>
      <w:r>
        <w:rPr>
          <w:spacing w:val="-4"/>
        </w:rPr>
        <w:t xml:space="preserve"> </w:t>
      </w:r>
      <w:r>
        <w:t>the</w:t>
      </w:r>
      <w:r>
        <w:rPr>
          <w:spacing w:val="-4"/>
        </w:rPr>
        <w:t xml:space="preserve"> </w:t>
      </w:r>
      <w:r>
        <w:t>original</w:t>
      </w:r>
      <w:r>
        <w:rPr>
          <w:spacing w:val="-4"/>
        </w:rPr>
        <w:t xml:space="preserve"> </w:t>
      </w:r>
      <w:r>
        <w:t>and</w:t>
      </w:r>
      <w:r>
        <w:rPr>
          <w:spacing w:val="-4"/>
        </w:rPr>
        <w:t xml:space="preserve"> </w:t>
      </w:r>
      <w:r>
        <w:t>revised</w:t>
      </w:r>
      <w:r>
        <w:rPr>
          <w:spacing w:val="-4"/>
        </w:rPr>
        <w:t xml:space="preserve"> </w:t>
      </w:r>
      <w:r>
        <w:t>models</w:t>
      </w:r>
      <w:r>
        <w:rPr>
          <w:spacing w:val="-4"/>
        </w:rPr>
        <w:t xml:space="preserve"> </w:t>
      </w:r>
      <w:r>
        <w:t>on</w:t>
      </w:r>
      <w:r>
        <w:rPr>
          <w:spacing w:val="-4"/>
        </w:rPr>
        <w:t xml:space="preserve"> </w:t>
      </w:r>
      <w:r>
        <w:t>the same train/validation/test split. Keep the simpler model if it meets the target; adopt the larger design only when measured gains justify its additional cost.</w:t>
      </w:r>
    </w:p>
    <w:p w14:paraId="4F11AA69">
      <w:pPr>
        <w:pStyle w:val="6"/>
        <w:spacing w:line="360" w:lineRule="auto"/>
        <w:ind w:right="192"/>
        <w:jc w:val="both"/>
      </w:pPr>
      <w:r>
        <w:t>For</w:t>
      </w:r>
      <w:r>
        <w:rPr>
          <w:spacing w:val="-4"/>
        </w:rPr>
        <w:t xml:space="preserve"> </w:t>
      </w:r>
      <w:r>
        <w:t>a</w:t>
      </w:r>
      <w:r>
        <w:rPr>
          <w:spacing w:val="-4"/>
        </w:rPr>
        <w:t xml:space="preserve"> </w:t>
      </w:r>
      <w:r>
        <w:t>larger</w:t>
      </w:r>
      <w:r>
        <w:rPr>
          <w:spacing w:val="-4"/>
        </w:rPr>
        <w:t xml:space="preserve"> </w:t>
      </w:r>
      <w:r>
        <w:t>image</w:t>
      </w:r>
      <w:r>
        <w:rPr>
          <w:spacing w:val="-4"/>
        </w:rPr>
        <w:t xml:space="preserve"> </w:t>
      </w:r>
      <w:r>
        <w:t>dataset,</w:t>
      </w:r>
      <w:r>
        <w:rPr>
          <w:spacing w:val="-4"/>
        </w:rPr>
        <w:t xml:space="preserve"> </w:t>
      </w:r>
      <w:r>
        <w:t>global</w:t>
      </w:r>
      <w:r>
        <w:rPr>
          <w:spacing w:val="-4"/>
        </w:rPr>
        <w:t xml:space="preserve"> </w:t>
      </w:r>
      <w:r>
        <w:t>average</w:t>
      </w:r>
      <w:r>
        <w:rPr>
          <w:spacing w:val="-4"/>
        </w:rPr>
        <w:t xml:space="preserve"> </w:t>
      </w:r>
      <w:r>
        <w:t>pooling</w:t>
      </w:r>
      <w:r>
        <w:rPr>
          <w:spacing w:val="-4"/>
        </w:rPr>
        <w:t xml:space="preserve"> </w:t>
      </w:r>
      <w:r>
        <w:t>is</w:t>
      </w:r>
      <w:r>
        <w:rPr>
          <w:spacing w:val="-4"/>
        </w:rPr>
        <w:t xml:space="preserve"> </w:t>
      </w:r>
      <w:r>
        <w:t>particularly</w:t>
      </w:r>
      <w:r>
        <w:rPr>
          <w:spacing w:val="-4"/>
        </w:rPr>
        <w:t xml:space="preserve"> </w:t>
      </w:r>
      <w:r>
        <w:t>useful</w:t>
      </w:r>
      <w:r>
        <w:rPr>
          <w:spacing w:val="-4"/>
        </w:rPr>
        <w:t xml:space="preserve"> </w:t>
      </w:r>
      <w:r>
        <w:t>because</w:t>
      </w:r>
      <w:r>
        <w:rPr>
          <w:spacing w:val="-4"/>
        </w:rPr>
        <w:t xml:space="preserve"> </w:t>
      </w:r>
      <w:r>
        <w:t>it</w:t>
      </w:r>
      <w:r>
        <w:rPr>
          <w:spacing w:val="-4"/>
        </w:rPr>
        <w:t xml:space="preserve"> </w:t>
      </w:r>
      <w:r>
        <w:t>averages each final feature map into one value rather than flattening every spatial position. This can reduce the number of dense-layer parameters and help limit overfitting. The exact benefit depends on the size and structure of the revised network.</w:t>
      </w:r>
    </w:p>
    <w:p w14:paraId="7136DFA0">
      <w:pPr>
        <w:pStyle w:val="6"/>
        <w:spacing w:line="360" w:lineRule="auto"/>
        <w:ind w:right="791"/>
        <w:jc w:val="both"/>
      </w:pPr>
      <w:r>
        <w:t>A scalable data pipeline should load and preprocess images efficiently, use shuffling for training,</w:t>
      </w:r>
      <w:r>
        <w:rPr>
          <w:spacing w:val="-5"/>
        </w:rPr>
        <w:t xml:space="preserve"> </w:t>
      </w:r>
      <w:r>
        <w:t>and</w:t>
      </w:r>
      <w:r>
        <w:rPr>
          <w:spacing w:val="-5"/>
        </w:rPr>
        <w:t xml:space="preserve"> </w:t>
      </w:r>
      <w:r>
        <w:t>prefetch</w:t>
      </w:r>
      <w:r>
        <w:rPr>
          <w:spacing w:val="-5"/>
        </w:rPr>
        <w:t xml:space="preserve"> </w:t>
      </w:r>
      <w:r>
        <w:t>batches</w:t>
      </w:r>
      <w:r>
        <w:rPr>
          <w:spacing w:val="-5"/>
        </w:rPr>
        <w:t xml:space="preserve"> </w:t>
      </w:r>
      <w:r>
        <w:t>where</w:t>
      </w:r>
      <w:r>
        <w:rPr>
          <w:spacing w:val="-5"/>
        </w:rPr>
        <w:t xml:space="preserve"> </w:t>
      </w:r>
      <w:r>
        <w:t>supported.</w:t>
      </w:r>
      <w:r>
        <w:rPr>
          <w:spacing w:val="-5"/>
        </w:rPr>
        <w:t xml:space="preserve"> </w:t>
      </w:r>
      <w:r>
        <w:t>If</w:t>
      </w:r>
      <w:r>
        <w:rPr>
          <w:spacing w:val="-5"/>
        </w:rPr>
        <w:t xml:space="preserve"> </w:t>
      </w:r>
      <w:r>
        <w:t>new</w:t>
      </w:r>
      <w:r>
        <w:rPr>
          <w:spacing w:val="-5"/>
        </w:rPr>
        <w:t xml:space="preserve"> </w:t>
      </w:r>
      <w:r>
        <w:t>records</w:t>
      </w:r>
      <w:r>
        <w:rPr>
          <w:spacing w:val="-5"/>
        </w:rPr>
        <w:t xml:space="preserve"> </w:t>
      </w:r>
      <w:r>
        <w:t>arrive</w:t>
      </w:r>
      <w:r>
        <w:rPr>
          <w:spacing w:val="-5"/>
        </w:rPr>
        <w:t xml:space="preserve"> </w:t>
      </w:r>
      <w:r>
        <w:t>continuously,</w:t>
      </w:r>
      <w:r>
        <w:rPr>
          <w:spacing w:val="-5"/>
        </w:rPr>
        <w:t xml:space="preserve"> </w:t>
      </w:r>
      <w:r>
        <w:t>use</w:t>
      </w:r>
      <w:r>
        <w:rPr>
          <w:spacing w:val="-5"/>
        </w:rPr>
        <w:t xml:space="preserve"> </w:t>
      </w:r>
      <w:r>
        <w:t>a documented retraining schedule and monitor class balance and data drift. For the stated image-classification assignment, the redesigned model should be accepted only after a controlled comparison on the same evaluation split.</w:t>
      </w:r>
    </w:p>
    <w:p w14:paraId="526F1F24">
      <w:pPr>
        <w:pStyle w:val="6"/>
        <w:spacing w:before="61"/>
        <w:ind w:left="0"/>
      </w:pPr>
    </w:p>
    <w:p w14:paraId="79DED013">
      <w:pPr>
        <w:pStyle w:val="2"/>
      </w:pPr>
      <w:bookmarkStart w:id="19" w:name="CONCLUSION "/>
      <w:bookmarkEnd w:id="19"/>
      <w:r>
        <w:rPr>
          <w:spacing w:val="-2"/>
        </w:rPr>
        <w:t>CONCLUSION</w:t>
      </w:r>
    </w:p>
    <w:p w14:paraId="59821C6A">
      <w:pPr>
        <w:pStyle w:val="6"/>
        <w:spacing w:before="287" w:line="360" w:lineRule="auto"/>
        <w:jc w:val="both"/>
      </w:pPr>
      <w:r>
        <w:t>This</w:t>
      </w:r>
      <w:r>
        <w:rPr>
          <w:spacing w:val="-5"/>
        </w:rPr>
        <w:t xml:space="preserve"> </w:t>
      </w:r>
      <w:r>
        <w:t>assignment</w:t>
      </w:r>
      <w:r>
        <w:rPr>
          <w:spacing w:val="-5"/>
        </w:rPr>
        <w:t xml:space="preserve"> </w:t>
      </w:r>
      <w:r>
        <w:t>designed</w:t>
      </w:r>
      <w:r>
        <w:rPr>
          <w:spacing w:val="-5"/>
        </w:rPr>
        <w:t xml:space="preserve"> </w:t>
      </w:r>
      <w:r>
        <w:t>a</w:t>
      </w:r>
      <w:r>
        <w:rPr>
          <w:spacing w:val="-5"/>
        </w:rPr>
        <w:t xml:space="preserve"> </w:t>
      </w:r>
      <w:r>
        <w:t>CNN</w:t>
      </w:r>
      <w:r>
        <w:rPr>
          <w:spacing w:val="-5"/>
        </w:rPr>
        <w:t xml:space="preserve"> </w:t>
      </w:r>
      <w:r>
        <w:t>for</w:t>
      </w:r>
      <w:r>
        <w:rPr>
          <w:spacing w:val="-5"/>
        </w:rPr>
        <w:t xml:space="preserve"> </w:t>
      </w:r>
      <w:r>
        <w:t>CIFAR-10</w:t>
      </w:r>
      <w:r>
        <w:rPr>
          <w:spacing w:val="-5"/>
        </w:rPr>
        <w:t xml:space="preserve"> </w:t>
      </w:r>
      <w:r>
        <w:t>classification</w:t>
      </w:r>
      <w:r>
        <w:rPr>
          <w:spacing w:val="-5"/>
        </w:rPr>
        <w:t xml:space="preserve"> </w:t>
      </w:r>
      <w:r>
        <w:t>and</w:t>
      </w:r>
      <w:r>
        <w:rPr>
          <w:spacing w:val="-5"/>
        </w:rPr>
        <w:t xml:space="preserve"> </w:t>
      </w:r>
      <w:r>
        <w:t>derived</w:t>
      </w:r>
      <w:r>
        <w:rPr>
          <w:spacing w:val="-5"/>
        </w:rPr>
        <w:t xml:space="preserve"> </w:t>
      </w:r>
      <w:r>
        <w:t>the</w:t>
      </w:r>
      <w:r>
        <w:rPr>
          <w:spacing w:val="-5"/>
        </w:rPr>
        <w:t xml:space="preserve"> </w:t>
      </w:r>
      <w:r>
        <w:t>output</w:t>
      </w:r>
      <w:r>
        <w:rPr>
          <w:spacing w:val="-5"/>
        </w:rPr>
        <w:t xml:space="preserve"> </w:t>
      </w:r>
      <w:r>
        <w:t>shape</w:t>
      </w:r>
      <w:r>
        <w:rPr>
          <w:spacing w:val="-5"/>
        </w:rPr>
        <w:t xml:space="preserve"> </w:t>
      </w:r>
      <w:r>
        <w:t>and parameter count for every layer. He initialization, Adam, dropout and early stopping were selected</w:t>
      </w:r>
      <w:r>
        <w:rPr>
          <w:spacing w:val="-1"/>
        </w:rPr>
        <w:t xml:space="preserve"> </w:t>
      </w:r>
      <w:r>
        <w:t>to</w:t>
      </w:r>
      <w:r>
        <w:rPr>
          <w:spacing w:val="-1"/>
        </w:rPr>
        <w:t xml:space="preserve"> </w:t>
      </w:r>
      <w:r>
        <w:t>support</w:t>
      </w:r>
      <w:r>
        <w:rPr>
          <w:spacing w:val="-1"/>
        </w:rPr>
        <w:t xml:space="preserve"> </w:t>
      </w:r>
      <w:r>
        <w:t>gradient-based</w:t>
      </w:r>
      <w:r>
        <w:rPr>
          <w:spacing w:val="-1"/>
        </w:rPr>
        <w:t xml:space="preserve"> </w:t>
      </w:r>
      <w:r>
        <w:t>training</w:t>
      </w:r>
      <w:r>
        <w:rPr>
          <w:spacing w:val="-1"/>
        </w:rPr>
        <w:t xml:space="preserve"> </w:t>
      </w:r>
      <w:r>
        <w:t>and</w:t>
      </w:r>
      <w:r>
        <w:rPr>
          <w:spacing w:val="-1"/>
        </w:rPr>
        <w:t xml:space="preserve"> </w:t>
      </w:r>
      <w:r>
        <w:t>reduce</w:t>
      </w:r>
      <w:r>
        <w:rPr>
          <w:spacing w:val="-1"/>
        </w:rPr>
        <w:t xml:space="preserve"> </w:t>
      </w:r>
      <w:r>
        <w:t>overfitting.</w:t>
      </w:r>
      <w:r>
        <w:rPr>
          <w:spacing w:val="-1"/>
        </w:rPr>
        <w:t xml:space="preserve"> </w:t>
      </w:r>
      <w:r>
        <w:t>The</w:t>
      </w:r>
      <w:r>
        <w:rPr>
          <w:spacing w:val="-1"/>
        </w:rPr>
        <w:t xml:space="preserve"> </w:t>
      </w:r>
      <w:r>
        <w:t>provided</w:t>
      </w:r>
      <w:r>
        <w:rPr>
          <w:spacing w:val="-1"/>
        </w:rPr>
        <w:t xml:space="preserve"> </w:t>
      </w:r>
      <w:r>
        <w:t>code</w:t>
      </w:r>
      <w:r>
        <w:rPr>
          <w:spacing w:val="-1"/>
        </w:rPr>
        <w:t xml:space="preserve"> </w:t>
      </w:r>
      <w:r>
        <w:t>generates learning curves and actual test results. The final decision should be based on those measured results, not on illustrative values alone.</w:t>
      </w:r>
    </w:p>
    <w:p w14:paraId="2A740116">
      <w:pPr>
        <w:pStyle w:val="6"/>
        <w:spacing w:before="61"/>
        <w:ind w:left="0"/>
      </w:pPr>
    </w:p>
    <w:p w14:paraId="10221BEB">
      <w:pPr>
        <w:pStyle w:val="3"/>
      </w:pPr>
      <w:bookmarkStart w:id="20" w:name="Key Terms "/>
      <w:bookmarkEnd w:id="20"/>
      <w:r>
        <w:t xml:space="preserve">Key </w:t>
      </w:r>
      <w:r>
        <w:rPr>
          <w:spacing w:val="-2"/>
        </w:rPr>
        <w:t>Terms</w:t>
      </w:r>
    </w:p>
    <w:p w14:paraId="7116BA83">
      <w:pPr>
        <w:pStyle w:val="6"/>
        <w:spacing w:before="287" w:line="439" w:lineRule="auto"/>
        <w:ind w:right="192"/>
        <w:jc w:val="both"/>
      </w:pPr>
      <w:r>
        <w:t>Convolution:</w:t>
      </w:r>
      <w:r>
        <w:rPr>
          <w:spacing w:val="-5"/>
        </w:rPr>
        <w:t xml:space="preserve"> </w:t>
      </w:r>
      <w:r>
        <w:t>A</w:t>
      </w:r>
      <w:r>
        <w:rPr>
          <w:spacing w:val="-5"/>
        </w:rPr>
        <w:t xml:space="preserve"> </w:t>
      </w:r>
      <w:r>
        <w:t>learnable</w:t>
      </w:r>
      <w:r>
        <w:rPr>
          <w:spacing w:val="-5"/>
        </w:rPr>
        <w:t xml:space="preserve"> </w:t>
      </w:r>
      <w:r>
        <w:t>operation</w:t>
      </w:r>
      <w:r>
        <w:rPr>
          <w:spacing w:val="-5"/>
        </w:rPr>
        <w:t xml:space="preserve"> </w:t>
      </w:r>
      <w:r>
        <w:t>that</w:t>
      </w:r>
      <w:r>
        <w:rPr>
          <w:spacing w:val="-5"/>
        </w:rPr>
        <w:t xml:space="preserve"> </w:t>
      </w:r>
      <w:r>
        <w:t>applies</w:t>
      </w:r>
      <w:r>
        <w:rPr>
          <w:spacing w:val="-5"/>
        </w:rPr>
        <w:t xml:space="preserve"> </w:t>
      </w:r>
      <w:r>
        <w:t>filters</w:t>
      </w:r>
      <w:r>
        <w:rPr>
          <w:spacing w:val="-5"/>
        </w:rPr>
        <w:t xml:space="preserve"> </w:t>
      </w:r>
      <w:r>
        <w:t>to</w:t>
      </w:r>
      <w:r>
        <w:rPr>
          <w:spacing w:val="-5"/>
        </w:rPr>
        <w:t xml:space="preserve"> </w:t>
      </w:r>
      <w:r>
        <w:t>local</w:t>
      </w:r>
      <w:r>
        <w:rPr>
          <w:spacing w:val="-5"/>
        </w:rPr>
        <w:t xml:space="preserve"> </w:t>
      </w:r>
      <w:r>
        <w:t>regions</w:t>
      </w:r>
      <w:r>
        <w:rPr>
          <w:spacing w:val="-5"/>
        </w:rPr>
        <w:t xml:space="preserve"> </w:t>
      </w:r>
      <w:r>
        <w:t>of</w:t>
      </w:r>
      <w:r>
        <w:rPr>
          <w:spacing w:val="-5"/>
        </w:rPr>
        <w:t xml:space="preserve"> </w:t>
      </w:r>
      <w:r>
        <w:t>an</w:t>
      </w:r>
      <w:r>
        <w:rPr>
          <w:spacing w:val="-5"/>
        </w:rPr>
        <w:t xml:space="preserve"> </w:t>
      </w:r>
      <w:r>
        <w:t>input</w:t>
      </w:r>
      <w:r>
        <w:rPr>
          <w:spacing w:val="-5"/>
        </w:rPr>
        <w:t xml:space="preserve"> </w:t>
      </w:r>
      <w:r>
        <w:t>tensor. Stride: The number of pixels by which a filter or pooling window moves at each step.</w:t>
      </w:r>
    </w:p>
    <w:p w14:paraId="1E9E515F">
      <w:pPr>
        <w:pStyle w:val="6"/>
        <w:spacing w:before="3" w:line="439" w:lineRule="auto"/>
        <w:ind w:right="966"/>
        <w:jc w:val="both"/>
      </w:pPr>
      <w:r>
        <w:t>Padding:</w:t>
      </w:r>
      <w:r>
        <w:rPr>
          <w:spacing w:val="-4"/>
        </w:rPr>
        <w:t xml:space="preserve"> </w:t>
      </w:r>
      <w:r>
        <w:t>Extra</w:t>
      </w:r>
      <w:r>
        <w:rPr>
          <w:spacing w:val="-4"/>
        </w:rPr>
        <w:t xml:space="preserve"> </w:t>
      </w:r>
      <w:r>
        <w:t>border</w:t>
      </w:r>
      <w:r>
        <w:rPr>
          <w:spacing w:val="-4"/>
        </w:rPr>
        <w:t xml:space="preserve"> </w:t>
      </w:r>
      <w:r>
        <w:t>values</w:t>
      </w:r>
      <w:r>
        <w:rPr>
          <w:spacing w:val="-4"/>
        </w:rPr>
        <w:t xml:space="preserve"> </w:t>
      </w:r>
      <w:r>
        <w:t>added</w:t>
      </w:r>
      <w:r>
        <w:rPr>
          <w:spacing w:val="-4"/>
        </w:rPr>
        <w:t xml:space="preserve"> </w:t>
      </w:r>
      <w:r>
        <w:t>around</w:t>
      </w:r>
      <w:r>
        <w:rPr>
          <w:spacing w:val="-4"/>
        </w:rPr>
        <w:t xml:space="preserve"> </w:t>
      </w:r>
      <w:r>
        <w:t>an</w:t>
      </w:r>
      <w:r>
        <w:rPr>
          <w:spacing w:val="-4"/>
        </w:rPr>
        <w:t xml:space="preserve"> </w:t>
      </w:r>
      <w:r>
        <w:t>input</w:t>
      </w:r>
      <w:r>
        <w:rPr>
          <w:spacing w:val="-4"/>
        </w:rPr>
        <w:t xml:space="preserve"> </w:t>
      </w:r>
      <w:r>
        <w:t>to</w:t>
      </w:r>
      <w:r>
        <w:rPr>
          <w:spacing w:val="-4"/>
        </w:rPr>
        <w:t xml:space="preserve"> </w:t>
      </w:r>
      <w:r>
        <w:t>control</w:t>
      </w:r>
      <w:r>
        <w:rPr>
          <w:spacing w:val="-4"/>
        </w:rPr>
        <w:t xml:space="preserve"> </w:t>
      </w:r>
      <w:r>
        <w:t>output</w:t>
      </w:r>
      <w:r>
        <w:rPr>
          <w:spacing w:val="-4"/>
        </w:rPr>
        <w:t xml:space="preserve"> </w:t>
      </w:r>
      <w:r>
        <w:t>dimensions. Initialization: The method used to assign starting values to trainable parameters. Epoch: One complete pass through the training dataset.</w:t>
      </w:r>
    </w:p>
    <w:p w14:paraId="49801B8A">
      <w:pPr>
        <w:pStyle w:val="6"/>
        <w:spacing w:before="68"/>
        <w:jc w:val="both"/>
      </w:pPr>
      <w:r>
        <w:t>Overfitting:</w:t>
      </w:r>
      <w:r>
        <w:rPr>
          <w:spacing w:val="-8"/>
        </w:rPr>
        <w:t xml:space="preserve"> </w:t>
      </w:r>
      <w:r>
        <w:t>When</w:t>
      </w:r>
      <w:r>
        <w:rPr>
          <w:spacing w:val="-6"/>
        </w:rPr>
        <w:t xml:space="preserve"> </w:t>
      </w:r>
      <w:r>
        <w:t>a</w:t>
      </w:r>
      <w:r>
        <w:rPr>
          <w:spacing w:val="-6"/>
        </w:rPr>
        <w:t xml:space="preserve"> </w:t>
      </w:r>
      <w:r>
        <w:t>model</w:t>
      </w:r>
      <w:r>
        <w:rPr>
          <w:spacing w:val="-5"/>
        </w:rPr>
        <w:t xml:space="preserve"> </w:t>
      </w:r>
      <w:r>
        <w:t>fits</w:t>
      </w:r>
      <w:r>
        <w:rPr>
          <w:spacing w:val="-6"/>
        </w:rPr>
        <w:t xml:space="preserve"> </w:t>
      </w:r>
      <w:r>
        <w:t>training</w:t>
      </w:r>
      <w:r>
        <w:rPr>
          <w:spacing w:val="-6"/>
        </w:rPr>
        <w:t xml:space="preserve"> </w:t>
      </w:r>
      <w:r>
        <w:t>data</w:t>
      </w:r>
      <w:r>
        <w:rPr>
          <w:spacing w:val="-5"/>
        </w:rPr>
        <w:t xml:space="preserve"> </w:t>
      </w:r>
      <w:r>
        <w:t>well</w:t>
      </w:r>
      <w:r>
        <w:rPr>
          <w:spacing w:val="-6"/>
        </w:rPr>
        <w:t xml:space="preserve"> </w:t>
      </w:r>
      <w:r>
        <w:t>but</w:t>
      </w:r>
      <w:r>
        <w:rPr>
          <w:spacing w:val="-6"/>
        </w:rPr>
        <w:t xml:space="preserve"> </w:t>
      </w:r>
      <w:r>
        <w:t>performs</w:t>
      </w:r>
      <w:r>
        <w:rPr>
          <w:spacing w:val="-6"/>
        </w:rPr>
        <w:t xml:space="preserve"> </w:t>
      </w:r>
      <w:r>
        <w:t>less</w:t>
      </w:r>
      <w:r>
        <w:rPr>
          <w:spacing w:val="-5"/>
        </w:rPr>
        <w:t xml:space="preserve"> </w:t>
      </w:r>
      <w:r>
        <w:t>effectively</w:t>
      </w:r>
      <w:r>
        <w:rPr>
          <w:spacing w:val="-6"/>
        </w:rPr>
        <w:t xml:space="preserve"> </w:t>
      </w:r>
      <w:r>
        <w:t>on</w:t>
      </w:r>
      <w:r>
        <w:rPr>
          <w:spacing w:val="-6"/>
        </w:rPr>
        <w:t xml:space="preserve"> </w:t>
      </w:r>
      <w:r>
        <w:t>unseen</w:t>
      </w:r>
      <w:r>
        <w:rPr>
          <w:spacing w:val="-5"/>
        </w:rPr>
        <w:t xml:space="preserve"> </w:t>
      </w:r>
      <w:r>
        <w:rPr>
          <w:spacing w:val="-2"/>
        </w:rPr>
        <w:t>data.</w:t>
      </w:r>
    </w:p>
    <w:p w14:paraId="5F331AD8">
      <w:pPr>
        <w:pStyle w:val="6"/>
        <w:spacing w:before="210"/>
        <w:ind w:left="0"/>
        <w:jc w:val="both"/>
      </w:pPr>
    </w:p>
    <w:p w14:paraId="7042DE7F">
      <w:pPr>
        <w:pStyle w:val="2"/>
      </w:pPr>
      <w:bookmarkStart w:id="21" w:name="REFERENCES "/>
      <w:bookmarkEnd w:id="21"/>
      <w:r>
        <w:rPr>
          <w:spacing w:val="-2"/>
        </w:rPr>
        <w:t>REFERENCES</w:t>
      </w:r>
    </w:p>
    <w:p w14:paraId="2942C1FE">
      <w:pPr>
        <w:pStyle w:val="8"/>
        <w:numPr>
          <w:ilvl w:val="0"/>
          <w:numId w:val="4"/>
        </w:numPr>
        <w:tabs>
          <w:tab w:val="left" w:pos="431"/>
        </w:tabs>
        <w:spacing w:before="287" w:after="0" w:line="240" w:lineRule="auto"/>
        <w:ind w:left="431" w:right="0" w:hanging="359"/>
        <w:jc w:val="both"/>
        <w:rPr>
          <w:sz w:val="26"/>
        </w:rPr>
      </w:pPr>
      <w:r>
        <w:rPr>
          <w:sz w:val="26"/>
        </w:rPr>
        <w:t>Goodfellow,</w:t>
      </w:r>
      <w:r>
        <w:rPr>
          <w:spacing w:val="-12"/>
          <w:sz w:val="26"/>
        </w:rPr>
        <w:t xml:space="preserve"> </w:t>
      </w:r>
      <w:r>
        <w:rPr>
          <w:sz w:val="26"/>
        </w:rPr>
        <w:t>I.,</w:t>
      </w:r>
      <w:r>
        <w:rPr>
          <w:spacing w:val="-10"/>
          <w:sz w:val="26"/>
        </w:rPr>
        <w:t xml:space="preserve"> </w:t>
      </w:r>
      <w:r>
        <w:rPr>
          <w:sz w:val="26"/>
        </w:rPr>
        <w:t>Bengio,</w:t>
      </w:r>
      <w:r>
        <w:rPr>
          <w:spacing w:val="-10"/>
          <w:sz w:val="26"/>
        </w:rPr>
        <w:t xml:space="preserve"> </w:t>
      </w:r>
      <w:r>
        <w:rPr>
          <w:sz w:val="26"/>
        </w:rPr>
        <w:t>Y.,</w:t>
      </w:r>
      <w:r>
        <w:rPr>
          <w:spacing w:val="-10"/>
          <w:sz w:val="26"/>
        </w:rPr>
        <w:t xml:space="preserve"> </w:t>
      </w:r>
      <w:r>
        <w:rPr>
          <w:sz w:val="26"/>
        </w:rPr>
        <w:t>and</w:t>
      </w:r>
      <w:r>
        <w:rPr>
          <w:spacing w:val="-10"/>
          <w:sz w:val="26"/>
        </w:rPr>
        <w:t xml:space="preserve"> </w:t>
      </w:r>
      <w:r>
        <w:rPr>
          <w:sz w:val="26"/>
        </w:rPr>
        <w:t>Courville,</w:t>
      </w:r>
      <w:r>
        <w:rPr>
          <w:spacing w:val="-10"/>
          <w:sz w:val="26"/>
        </w:rPr>
        <w:t xml:space="preserve"> </w:t>
      </w:r>
      <w:r>
        <w:rPr>
          <w:sz w:val="26"/>
        </w:rPr>
        <w:t>A.</w:t>
      </w:r>
      <w:r>
        <w:rPr>
          <w:spacing w:val="-10"/>
          <w:sz w:val="26"/>
        </w:rPr>
        <w:t xml:space="preserve"> </w:t>
      </w:r>
      <w:r>
        <w:rPr>
          <w:sz w:val="26"/>
        </w:rPr>
        <w:t>Deep</w:t>
      </w:r>
      <w:r>
        <w:rPr>
          <w:spacing w:val="-10"/>
          <w:sz w:val="26"/>
        </w:rPr>
        <w:t xml:space="preserve"> </w:t>
      </w:r>
      <w:r>
        <w:rPr>
          <w:sz w:val="26"/>
        </w:rPr>
        <w:t>Learning.</w:t>
      </w:r>
      <w:r>
        <w:rPr>
          <w:spacing w:val="-10"/>
          <w:sz w:val="26"/>
        </w:rPr>
        <w:t xml:space="preserve"> </w:t>
      </w:r>
      <w:r>
        <w:rPr>
          <w:sz w:val="26"/>
        </w:rPr>
        <w:t>MIT</w:t>
      </w:r>
      <w:r>
        <w:rPr>
          <w:spacing w:val="-10"/>
          <w:sz w:val="26"/>
        </w:rPr>
        <w:t xml:space="preserve"> </w:t>
      </w:r>
      <w:r>
        <w:rPr>
          <w:sz w:val="26"/>
        </w:rPr>
        <w:t>Press,</w:t>
      </w:r>
      <w:r>
        <w:rPr>
          <w:spacing w:val="-10"/>
          <w:sz w:val="26"/>
        </w:rPr>
        <w:t xml:space="preserve"> </w:t>
      </w:r>
      <w:r>
        <w:rPr>
          <w:spacing w:val="-2"/>
          <w:sz w:val="26"/>
        </w:rPr>
        <w:t>2016.</w:t>
      </w:r>
    </w:p>
    <w:p w14:paraId="5DA6A963">
      <w:pPr>
        <w:pStyle w:val="8"/>
        <w:numPr>
          <w:ilvl w:val="0"/>
          <w:numId w:val="4"/>
        </w:numPr>
        <w:tabs>
          <w:tab w:val="left" w:pos="432"/>
        </w:tabs>
        <w:spacing w:before="150" w:after="0" w:line="360" w:lineRule="auto"/>
        <w:ind w:left="432" w:right="299" w:hanging="360"/>
        <w:jc w:val="both"/>
        <w:rPr>
          <w:sz w:val="26"/>
        </w:rPr>
      </w:pPr>
      <w:r>
        <w:rPr>
          <w:sz w:val="26"/>
        </w:rPr>
        <w:t>Krizhevsky,</w:t>
      </w:r>
      <w:r>
        <w:rPr>
          <w:spacing w:val="-8"/>
          <w:sz w:val="26"/>
        </w:rPr>
        <w:t xml:space="preserve"> </w:t>
      </w:r>
      <w:r>
        <w:rPr>
          <w:sz w:val="26"/>
        </w:rPr>
        <w:t>A.</w:t>
      </w:r>
      <w:r>
        <w:rPr>
          <w:spacing w:val="-8"/>
          <w:sz w:val="26"/>
        </w:rPr>
        <w:t xml:space="preserve"> </w:t>
      </w:r>
      <w:r>
        <w:rPr>
          <w:sz w:val="26"/>
        </w:rPr>
        <w:t>Learning</w:t>
      </w:r>
      <w:r>
        <w:rPr>
          <w:spacing w:val="-8"/>
          <w:sz w:val="26"/>
        </w:rPr>
        <w:t xml:space="preserve"> </w:t>
      </w:r>
      <w:r>
        <w:rPr>
          <w:sz w:val="26"/>
        </w:rPr>
        <w:t>Multiple</w:t>
      </w:r>
      <w:r>
        <w:rPr>
          <w:spacing w:val="-8"/>
          <w:sz w:val="26"/>
        </w:rPr>
        <w:t xml:space="preserve"> </w:t>
      </w:r>
      <w:r>
        <w:rPr>
          <w:sz w:val="26"/>
        </w:rPr>
        <w:t>Layers</w:t>
      </w:r>
      <w:r>
        <w:rPr>
          <w:spacing w:val="-8"/>
          <w:sz w:val="26"/>
        </w:rPr>
        <w:t xml:space="preserve"> </w:t>
      </w:r>
      <w:r>
        <w:rPr>
          <w:sz w:val="26"/>
        </w:rPr>
        <w:t>of</w:t>
      </w:r>
      <w:r>
        <w:rPr>
          <w:spacing w:val="-8"/>
          <w:sz w:val="26"/>
        </w:rPr>
        <w:t xml:space="preserve"> </w:t>
      </w:r>
      <w:r>
        <w:rPr>
          <w:sz w:val="26"/>
        </w:rPr>
        <w:t>Features</w:t>
      </w:r>
      <w:r>
        <w:rPr>
          <w:spacing w:val="-8"/>
          <w:sz w:val="26"/>
        </w:rPr>
        <w:t xml:space="preserve"> </w:t>
      </w:r>
      <w:r>
        <w:rPr>
          <w:sz w:val="26"/>
        </w:rPr>
        <w:t>from</w:t>
      </w:r>
      <w:r>
        <w:rPr>
          <w:spacing w:val="-8"/>
          <w:sz w:val="26"/>
        </w:rPr>
        <w:t xml:space="preserve"> </w:t>
      </w:r>
      <w:r>
        <w:rPr>
          <w:sz w:val="26"/>
        </w:rPr>
        <w:t>Tiny</w:t>
      </w:r>
      <w:r>
        <w:rPr>
          <w:spacing w:val="-8"/>
          <w:sz w:val="26"/>
        </w:rPr>
        <w:t xml:space="preserve"> </w:t>
      </w:r>
      <w:r>
        <w:rPr>
          <w:sz w:val="26"/>
        </w:rPr>
        <w:t>Images.</w:t>
      </w:r>
      <w:r>
        <w:rPr>
          <w:spacing w:val="-8"/>
          <w:sz w:val="26"/>
        </w:rPr>
        <w:t xml:space="preserve"> </w:t>
      </w:r>
      <w:r>
        <w:rPr>
          <w:sz w:val="26"/>
        </w:rPr>
        <w:t>Technical</w:t>
      </w:r>
      <w:r>
        <w:rPr>
          <w:spacing w:val="-8"/>
          <w:sz w:val="26"/>
        </w:rPr>
        <w:t xml:space="preserve"> </w:t>
      </w:r>
      <w:r>
        <w:rPr>
          <w:sz w:val="26"/>
        </w:rPr>
        <w:t>report, 2009 (CIFAR-10 dataset).</w:t>
      </w:r>
    </w:p>
    <w:p w14:paraId="513FCACE">
      <w:pPr>
        <w:pStyle w:val="8"/>
        <w:numPr>
          <w:ilvl w:val="0"/>
          <w:numId w:val="4"/>
        </w:numPr>
        <w:tabs>
          <w:tab w:val="left" w:pos="432"/>
        </w:tabs>
        <w:spacing w:before="0" w:after="0" w:line="360" w:lineRule="auto"/>
        <w:ind w:left="432" w:right="1244" w:hanging="360"/>
        <w:jc w:val="both"/>
        <w:rPr>
          <w:sz w:val="26"/>
        </w:rPr>
      </w:pPr>
      <w:r>
        <w:rPr>
          <w:sz w:val="26"/>
        </w:rPr>
        <w:t>TensorFlow</w:t>
      </w:r>
      <w:r>
        <w:rPr>
          <w:spacing w:val="-10"/>
          <w:sz w:val="26"/>
        </w:rPr>
        <w:t xml:space="preserve"> </w:t>
      </w:r>
      <w:r>
        <w:rPr>
          <w:sz w:val="26"/>
        </w:rPr>
        <w:t>documentation,</w:t>
      </w:r>
      <w:r>
        <w:rPr>
          <w:spacing w:val="-10"/>
          <w:sz w:val="26"/>
        </w:rPr>
        <w:t xml:space="preserve"> </w:t>
      </w:r>
      <w:r>
        <w:rPr>
          <w:sz w:val="26"/>
        </w:rPr>
        <w:t>Keras</w:t>
      </w:r>
      <w:r>
        <w:rPr>
          <w:spacing w:val="-10"/>
          <w:sz w:val="26"/>
        </w:rPr>
        <w:t xml:space="preserve"> </w:t>
      </w:r>
      <w:r>
        <w:rPr>
          <w:sz w:val="26"/>
        </w:rPr>
        <w:t>Sequential</w:t>
      </w:r>
      <w:r>
        <w:rPr>
          <w:spacing w:val="-10"/>
          <w:sz w:val="26"/>
        </w:rPr>
        <w:t xml:space="preserve"> </w:t>
      </w:r>
      <w:r>
        <w:rPr>
          <w:sz w:val="26"/>
        </w:rPr>
        <w:t>model</w:t>
      </w:r>
      <w:r>
        <w:rPr>
          <w:spacing w:val="-10"/>
          <w:sz w:val="26"/>
        </w:rPr>
        <w:t xml:space="preserve"> </w:t>
      </w:r>
      <w:r>
        <w:rPr>
          <w:sz w:val="26"/>
        </w:rPr>
        <w:t>and</w:t>
      </w:r>
      <w:r>
        <w:rPr>
          <w:spacing w:val="-10"/>
          <w:sz w:val="26"/>
        </w:rPr>
        <w:t xml:space="preserve"> </w:t>
      </w:r>
      <w:r>
        <w:rPr>
          <w:sz w:val="26"/>
        </w:rPr>
        <w:t>CIFAR-10</w:t>
      </w:r>
      <w:r>
        <w:rPr>
          <w:spacing w:val="-10"/>
          <w:sz w:val="26"/>
        </w:rPr>
        <w:t xml:space="preserve"> </w:t>
      </w:r>
      <w:r>
        <w:rPr>
          <w:sz w:val="26"/>
        </w:rPr>
        <w:t>dataset</w:t>
      </w:r>
      <w:r>
        <w:rPr>
          <w:spacing w:val="-10"/>
          <w:sz w:val="26"/>
        </w:rPr>
        <w:t xml:space="preserve"> </w:t>
      </w:r>
      <w:r>
        <w:rPr>
          <w:sz w:val="26"/>
        </w:rPr>
        <w:t xml:space="preserve">API: </w:t>
      </w:r>
      <w:r>
        <w:fldChar w:fldCharType="begin"/>
      </w:r>
      <w:r>
        <w:instrText xml:space="preserve"> HYPERLINK "https://www.tensorflow.org/api_docs/python/tf/keras/datasets/cifar10" \h </w:instrText>
      </w:r>
      <w:r>
        <w:fldChar w:fldCharType="separate"/>
      </w:r>
      <w:r>
        <w:rPr>
          <w:spacing w:val="-2"/>
          <w:sz w:val="26"/>
        </w:rPr>
        <w:t>https://ww</w:t>
      </w:r>
      <w:bookmarkStart w:id="22" w:name="_GoBack"/>
      <w:bookmarkEnd w:id="22"/>
      <w:r>
        <w:rPr>
          <w:spacing w:val="-2"/>
          <w:sz w:val="26"/>
        </w:rPr>
        <w:t>w.tensorflow.org/api_docs/python/tf/keras/datasets/cifar10</w:t>
      </w:r>
      <w:r>
        <w:rPr>
          <w:spacing w:val="-2"/>
          <w:sz w:val="26"/>
        </w:rPr>
        <w:fldChar w:fldCharType="end"/>
      </w:r>
    </w:p>
    <w:sectPr>
      <w:pgSz w:w="12240" w:h="15840"/>
      <w:pgMar w:top="94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imSun-ExtB">
    <w:panose1 w:val="02010609060101010101"/>
    <w:charset w:val="86"/>
    <w:family w:val="modern"/>
    <w:pitch w:val="default"/>
    <w:sig w:usb0="00000001" w:usb1="02000000" w:usb2="00000000" w:usb3="00000000" w:csb0="00040001" w:csb1="00000000"/>
  </w:font>
  <w:font w:name="Cambria Math">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Bernard MT Condensed">
    <w:panose1 w:val="020508060609050204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432" w:hanging="360"/>
        <w:jc w:val="left"/>
      </w:pPr>
      <w:rPr>
        <w:rFonts w:hint="default" w:ascii="Times New Roman" w:hAnsi="Times New Roman" w:eastAsia="Times New Roman" w:cs="Times New Roman"/>
        <w:b w:val="0"/>
        <w:bCs w:val="0"/>
        <w:i w:val="0"/>
        <w:iCs w:val="0"/>
        <w:spacing w:val="-1"/>
        <w:w w:val="100"/>
        <w:sz w:val="26"/>
        <w:szCs w:val="26"/>
        <w:lang w:val="en-US" w:eastAsia="en-US" w:bidi="ar-SA"/>
      </w:rPr>
    </w:lvl>
    <w:lvl w:ilvl="1" w:tentative="0">
      <w:start w:val="0"/>
      <w:numFmt w:val="bullet"/>
      <w:lvlText w:val="•"/>
      <w:lvlJc w:val="left"/>
      <w:pPr>
        <w:ind w:left="1404" w:hanging="360"/>
      </w:pPr>
      <w:rPr>
        <w:rFonts w:hint="default"/>
        <w:lang w:val="en-US" w:eastAsia="en-US" w:bidi="ar-SA"/>
      </w:rPr>
    </w:lvl>
    <w:lvl w:ilvl="2" w:tentative="0">
      <w:start w:val="0"/>
      <w:numFmt w:val="bullet"/>
      <w:lvlText w:val="•"/>
      <w:lvlJc w:val="left"/>
      <w:pPr>
        <w:ind w:left="2368" w:hanging="360"/>
      </w:pPr>
      <w:rPr>
        <w:rFonts w:hint="default"/>
        <w:lang w:val="en-US" w:eastAsia="en-US" w:bidi="ar-SA"/>
      </w:rPr>
    </w:lvl>
    <w:lvl w:ilvl="3" w:tentative="0">
      <w:start w:val="0"/>
      <w:numFmt w:val="bullet"/>
      <w:lvlText w:val="•"/>
      <w:lvlJc w:val="left"/>
      <w:pPr>
        <w:ind w:left="3332" w:hanging="360"/>
      </w:pPr>
      <w:rPr>
        <w:rFonts w:hint="default"/>
        <w:lang w:val="en-US" w:eastAsia="en-US" w:bidi="ar-SA"/>
      </w:rPr>
    </w:lvl>
    <w:lvl w:ilvl="4" w:tentative="0">
      <w:start w:val="0"/>
      <w:numFmt w:val="bullet"/>
      <w:lvlText w:val="•"/>
      <w:lvlJc w:val="left"/>
      <w:pPr>
        <w:ind w:left="4296" w:hanging="360"/>
      </w:pPr>
      <w:rPr>
        <w:rFonts w:hint="default"/>
        <w:lang w:val="en-US" w:eastAsia="en-US" w:bidi="ar-SA"/>
      </w:rPr>
    </w:lvl>
    <w:lvl w:ilvl="5" w:tentative="0">
      <w:start w:val="0"/>
      <w:numFmt w:val="bullet"/>
      <w:lvlText w:val="•"/>
      <w:lvlJc w:val="left"/>
      <w:pPr>
        <w:ind w:left="5260" w:hanging="360"/>
      </w:pPr>
      <w:rPr>
        <w:rFonts w:hint="default"/>
        <w:lang w:val="en-US" w:eastAsia="en-US" w:bidi="ar-SA"/>
      </w:rPr>
    </w:lvl>
    <w:lvl w:ilvl="6" w:tentative="0">
      <w:start w:val="0"/>
      <w:numFmt w:val="bullet"/>
      <w:lvlText w:val="•"/>
      <w:lvlJc w:val="left"/>
      <w:pPr>
        <w:ind w:left="6224" w:hanging="360"/>
      </w:pPr>
      <w:rPr>
        <w:rFonts w:hint="default"/>
        <w:lang w:val="en-US" w:eastAsia="en-US" w:bidi="ar-SA"/>
      </w:rPr>
    </w:lvl>
    <w:lvl w:ilvl="7" w:tentative="0">
      <w:start w:val="0"/>
      <w:numFmt w:val="bullet"/>
      <w:lvlText w:val="•"/>
      <w:lvlJc w:val="left"/>
      <w:pPr>
        <w:ind w:left="7188" w:hanging="360"/>
      </w:pPr>
      <w:rPr>
        <w:rFonts w:hint="default"/>
        <w:lang w:val="en-US" w:eastAsia="en-US" w:bidi="ar-SA"/>
      </w:rPr>
    </w:lvl>
    <w:lvl w:ilvl="8" w:tentative="0">
      <w:start w:val="0"/>
      <w:numFmt w:val="bullet"/>
      <w:lvlText w:val="•"/>
      <w:lvlJc w:val="left"/>
      <w:pPr>
        <w:ind w:left="8152" w:hanging="360"/>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432" w:hanging="360"/>
        <w:jc w:val="left"/>
      </w:pPr>
      <w:rPr>
        <w:rFonts w:hint="default" w:ascii="Times New Roman" w:hAnsi="Times New Roman" w:eastAsia="Times New Roman" w:cs="Times New Roman"/>
        <w:b w:val="0"/>
        <w:bCs w:val="0"/>
        <w:i w:val="0"/>
        <w:iCs w:val="0"/>
        <w:spacing w:val="-1"/>
        <w:w w:val="100"/>
        <w:sz w:val="26"/>
        <w:szCs w:val="26"/>
        <w:lang w:val="en-US" w:eastAsia="en-US" w:bidi="ar-SA"/>
      </w:rPr>
    </w:lvl>
    <w:lvl w:ilvl="1" w:tentative="0">
      <w:start w:val="0"/>
      <w:numFmt w:val="bullet"/>
      <w:lvlText w:val="•"/>
      <w:lvlJc w:val="left"/>
      <w:pPr>
        <w:ind w:left="1404" w:hanging="360"/>
      </w:pPr>
      <w:rPr>
        <w:rFonts w:hint="default"/>
        <w:lang w:val="en-US" w:eastAsia="en-US" w:bidi="ar-SA"/>
      </w:rPr>
    </w:lvl>
    <w:lvl w:ilvl="2" w:tentative="0">
      <w:start w:val="0"/>
      <w:numFmt w:val="bullet"/>
      <w:lvlText w:val="•"/>
      <w:lvlJc w:val="left"/>
      <w:pPr>
        <w:ind w:left="2368" w:hanging="360"/>
      </w:pPr>
      <w:rPr>
        <w:rFonts w:hint="default"/>
        <w:lang w:val="en-US" w:eastAsia="en-US" w:bidi="ar-SA"/>
      </w:rPr>
    </w:lvl>
    <w:lvl w:ilvl="3" w:tentative="0">
      <w:start w:val="0"/>
      <w:numFmt w:val="bullet"/>
      <w:lvlText w:val="•"/>
      <w:lvlJc w:val="left"/>
      <w:pPr>
        <w:ind w:left="3332" w:hanging="360"/>
      </w:pPr>
      <w:rPr>
        <w:rFonts w:hint="default"/>
        <w:lang w:val="en-US" w:eastAsia="en-US" w:bidi="ar-SA"/>
      </w:rPr>
    </w:lvl>
    <w:lvl w:ilvl="4" w:tentative="0">
      <w:start w:val="0"/>
      <w:numFmt w:val="bullet"/>
      <w:lvlText w:val="•"/>
      <w:lvlJc w:val="left"/>
      <w:pPr>
        <w:ind w:left="4296" w:hanging="360"/>
      </w:pPr>
      <w:rPr>
        <w:rFonts w:hint="default"/>
        <w:lang w:val="en-US" w:eastAsia="en-US" w:bidi="ar-SA"/>
      </w:rPr>
    </w:lvl>
    <w:lvl w:ilvl="5" w:tentative="0">
      <w:start w:val="0"/>
      <w:numFmt w:val="bullet"/>
      <w:lvlText w:val="•"/>
      <w:lvlJc w:val="left"/>
      <w:pPr>
        <w:ind w:left="5260" w:hanging="360"/>
      </w:pPr>
      <w:rPr>
        <w:rFonts w:hint="default"/>
        <w:lang w:val="en-US" w:eastAsia="en-US" w:bidi="ar-SA"/>
      </w:rPr>
    </w:lvl>
    <w:lvl w:ilvl="6" w:tentative="0">
      <w:start w:val="0"/>
      <w:numFmt w:val="bullet"/>
      <w:lvlText w:val="•"/>
      <w:lvlJc w:val="left"/>
      <w:pPr>
        <w:ind w:left="6224" w:hanging="360"/>
      </w:pPr>
      <w:rPr>
        <w:rFonts w:hint="default"/>
        <w:lang w:val="en-US" w:eastAsia="en-US" w:bidi="ar-SA"/>
      </w:rPr>
    </w:lvl>
    <w:lvl w:ilvl="7" w:tentative="0">
      <w:start w:val="0"/>
      <w:numFmt w:val="bullet"/>
      <w:lvlText w:val="•"/>
      <w:lvlJc w:val="left"/>
      <w:pPr>
        <w:ind w:left="7188" w:hanging="360"/>
      </w:pPr>
      <w:rPr>
        <w:rFonts w:hint="default"/>
        <w:lang w:val="en-US" w:eastAsia="en-US" w:bidi="ar-SA"/>
      </w:rPr>
    </w:lvl>
    <w:lvl w:ilvl="8" w:tentative="0">
      <w:start w:val="0"/>
      <w:numFmt w:val="bullet"/>
      <w:lvlText w:val="•"/>
      <w:lvlJc w:val="left"/>
      <w:pPr>
        <w:ind w:left="8152" w:hanging="360"/>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432" w:hanging="360"/>
      </w:pPr>
      <w:rPr>
        <w:rFonts w:hint="default" w:ascii="Arial" w:hAnsi="Arial" w:eastAsia="Arial" w:cs="Arial"/>
        <w:b w:val="0"/>
        <w:bCs w:val="0"/>
        <w:i w:val="0"/>
        <w:iCs w:val="0"/>
        <w:spacing w:val="0"/>
        <w:w w:val="100"/>
        <w:sz w:val="26"/>
        <w:szCs w:val="26"/>
        <w:lang w:val="en-US" w:eastAsia="en-US" w:bidi="ar-SA"/>
      </w:rPr>
    </w:lvl>
    <w:lvl w:ilvl="1" w:tentative="0">
      <w:start w:val="0"/>
      <w:numFmt w:val="bullet"/>
      <w:lvlText w:val="•"/>
      <w:lvlJc w:val="left"/>
      <w:pPr>
        <w:ind w:left="1404" w:hanging="360"/>
      </w:pPr>
      <w:rPr>
        <w:rFonts w:hint="default"/>
        <w:lang w:val="en-US" w:eastAsia="en-US" w:bidi="ar-SA"/>
      </w:rPr>
    </w:lvl>
    <w:lvl w:ilvl="2" w:tentative="0">
      <w:start w:val="0"/>
      <w:numFmt w:val="bullet"/>
      <w:lvlText w:val="•"/>
      <w:lvlJc w:val="left"/>
      <w:pPr>
        <w:ind w:left="2368" w:hanging="360"/>
      </w:pPr>
      <w:rPr>
        <w:rFonts w:hint="default"/>
        <w:lang w:val="en-US" w:eastAsia="en-US" w:bidi="ar-SA"/>
      </w:rPr>
    </w:lvl>
    <w:lvl w:ilvl="3" w:tentative="0">
      <w:start w:val="0"/>
      <w:numFmt w:val="bullet"/>
      <w:lvlText w:val="•"/>
      <w:lvlJc w:val="left"/>
      <w:pPr>
        <w:ind w:left="3332" w:hanging="360"/>
      </w:pPr>
      <w:rPr>
        <w:rFonts w:hint="default"/>
        <w:lang w:val="en-US" w:eastAsia="en-US" w:bidi="ar-SA"/>
      </w:rPr>
    </w:lvl>
    <w:lvl w:ilvl="4" w:tentative="0">
      <w:start w:val="0"/>
      <w:numFmt w:val="bullet"/>
      <w:lvlText w:val="•"/>
      <w:lvlJc w:val="left"/>
      <w:pPr>
        <w:ind w:left="4296" w:hanging="360"/>
      </w:pPr>
      <w:rPr>
        <w:rFonts w:hint="default"/>
        <w:lang w:val="en-US" w:eastAsia="en-US" w:bidi="ar-SA"/>
      </w:rPr>
    </w:lvl>
    <w:lvl w:ilvl="5" w:tentative="0">
      <w:start w:val="0"/>
      <w:numFmt w:val="bullet"/>
      <w:lvlText w:val="•"/>
      <w:lvlJc w:val="left"/>
      <w:pPr>
        <w:ind w:left="5260" w:hanging="360"/>
      </w:pPr>
      <w:rPr>
        <w:rFonts w:hint="default"/>
        <w:lang w:val="en-US" w:eastAsia="en-US" w:bidi="ar-SA"/>
      </w:rPr>
    </w:lvl>
    <w:lvl w:ilvl="6" w:tentative="0">
      <w:start w:val="0"/>
      <w:numFmt w:val="bullet"/>
      <w:lvlText w:val="•"/>
      <w:lvlJc w:val="left"/>
      <w:pPr>
        <w:ind w:left="6224" w:hanging="360"/>
      </w:pPr>
      <w:rPr>
        <w:rFonts w:hint="default"/>
        <w:lang w:val="en-US" w:eastAsia="en-US" w:bidi="ar-SA"/>
      </w:rPr>
    </w:lvl>
    <w:lvl w:ilvl="7" w:tentative="0">
      <w:start w:val="0"/>
      <w:numFmt w:val="bullet"/>
      <w:lvlText w:val="•"/>
      <w:lvlJc w:val="left"/>
      <w:pPr>
        <w:ind w:left="7188" w:hanging="360"/>
      </w:pPr>
      <w:rPr>
        <w:rFonts w:hint="default"/>
        <w:lang w:val="en-US" w:eastAsia="en-US" w:bidi="ar-SA"/>
      </w:rPr>
    </w:lvl>
    <w:lvl w:ilvl="8" w:tentative="0">
      <w:start w:val="0"/>
      <w:numFmt w:val="bullet"/>
      <w:lvlText w:val="•"/>
      <w:lvlJc w:val="left"/>
      <w:pPr>
        <w:ind w:left="8152" w:hanging="360"/>
      </w:pPr>
      <w:rPr>
        <w:rFonts w:hint="default"/>
        <w:lang w:val="en-US" w:eastAsia="en-US" w:bidi="ar-SA"/>
      </w:rPr>
    </w:lvl>
  </w:abstractNum>
  <w:abstractNum w:abstractNumId="3">
    <w:nsid w:val="59ADCABA"/>
    <w:multiLevelType w:val="multilevel"/>
    <w:tmpl w:val="59ADCABA"/>
    <w:lvl w:ilvl="0" w:tentative="0">
      <w:start w:val="1"/>
      <w:numFmt w:val="upperLetter"/>
      <w:lvlText w:val="%1."/>
      <w:lvlJc w:val="left"/>
      <w:pPr>
        <w:ind w:left="389" w:hanging="318"/>
        <w:jc w:val="left"/>
      </w:pPr>
      <w:rPr>
        <w:rFonts w:hint="default" w:ascii="Times New Roman" w:hAnsi="Times New Roman" w:eastAsia="Times New Roman" w:cs="Times New Roman"/>
        <w:b w:val="0"/>
        <w:bCs w:val="0"/>
        <w:i w:val="0"/>
        <w:iCs w:val="0"/>
        <w:spacing w:val="-1"/>
        <w:w w:val="100"/>
        <w:sz w:val="26"/>
        <w:szCs w:val="26"/>
        <w:lang w:val="en-US" w:eastAsia="en-US" w:bidi="ar-SA"/>
      </w:rPr>
    </w:lvl>
    <w:lvl w:ilvl="1" w:tentative="0">
      <w:start w:val="0"/>
      <w:numFmt w:val="bullet"/>
      <w:lvlText w:val="•"/>
      <w:lvlJc w:val="left"/>
      <w:pPr>
        <w:ind w:left="1350" w:hanging="318"/>
      </w:pPr>
      <w:rPr>
        <w:rFonts w:hint="default"/>
        <w:lang w:val="en-US" w:eastAsia="en-US" w:bidi="ar-SA"/>
      </w:rPr>
    </w:lvl>
    <w:lvl w:ilvl="2" w:tentative="0">
      <w:start w:val="0"/>
      <w:numFmt w:val="bullet"/>
      <w:lvlText w:val="•"/>
      <w:lvlJc w:val="left"/>
      <w:pPr>
        <w:ind w:left="2320" w:hanging="318"/>
      </w:pPr>
      <w:rPr>
        <w:rFonts w:hint="default"/>
        <w:lang w:val="en-US" w:eastAsia="en-US" w:bidi="ar-SA"/>
      </w:rPr>
    </w:lvl>
    <w:lvl w:ilvl="3" w:tentative="0">
      <w:start w:val="0"/>
      <w:numFmt w:val="bullet"/>
      <w:lvlText w:val="•"/>
      <w:lvlJc w:val="left"/>
      <w:pPr>
        <w:ind w:left="3290" w:hanging="318"/>
      </w:pPr>
      <w:rPr>
        <w:rFonts w:hint="default"/>
        <w:lang w:val="en-US" w:eastAsia="en-US" w:bidi="ar-SA"/>
      </w:rPr>
    </w:lvl>
    <w:lvl w:ilvl="4" w:tentative="0">
      <w:start w:val="0"/>
      <w:numFmt w:val="bullet"/>
      <w:lvlText w:val="•"/>
      <w:lvlJc w:val="left"/>
      <w:pPr>
        <w:ind w:left="4260" w:hanging="318"/>
      </w:pPr>
      <w:rPr>
        <w:rFonts w:hint="default"/>
        <w:lang w:val="en-US" w:eastAsia="en-US" w:bidi="ar-SA"/>
      </w:rPr>
    </w:lvl>
    <w:lvl w:ilvl="5" w:tentative="0">
      <w:start w:val="0"/>
      <w:numFmt w:val="bullet"/>
      <w:lvlText w:val="•"/>
      <w:lvlJc w:val="left"/>
      <w:pPr>
        <w:ind w:left="5230" w:hanging="318"/>
      </w:pPr>
      <w:rPr>
        <w:rFonts w:hint="default"/>
        <w:lang w:val="en-US" w:eastAsia="en-US" w:bidi="ar-SA"/>
      </w:rPr>
    </w:lvl>
    <w:lvl w:ilvl="6" w:tentative="0">
      <w:start w:val="0"/>
      <w:numFmt w:val="bullet"/>
      <w:lvlText w:val="•"/>
      <w:lvlJc w:val="left"/>
      <w:pPr>
        <w:ind w:left="6200" w:hanging="318"/>
      </w:pPr>
      <w:rPr>
        <w:rFonts w:hint="default"/>
        <w:lang w:val="en-US" w:eastAsia="en-US" w:bidi="ar-SA"/>
      </w:rPr>
    </w:lvl>
    <w:lvl w:ilvl="7" w:tentative="0">
      <w:start w:val="0"/>
      <w:numFmt w:val="bullet"/>
      <w:lvlText w:val="•"/>
      <w:lvlJc w:val="left"/>
      <w:pPr>
        <w:ind w:left="7170" w:hanging="318"/>
      </w:pPr>
      <w:rPr>
        <w:rFonts w:hint="default"/>
        <w:lang w:val="en-US" w:eastAsia="en-US" w:bidi="ar-SA"/>
      </w:rPr>
    </w:lvl>
    <w:lvl w:ilvl="8" w:tentative="0">
      <w:start w:val="0"/>
      <w:numFmt w:val="bullet"/>
      <w:lvlText w:val="•"/>
      <w:lvlJc w:val="left"/>
      <w:pPr>
        <w:ind w:left="8140" w:hanging="318"/>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54A3862"/>
    <w:rsid w:val="7DA44D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72"/>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72"/>
      <w:outlineLvl w:val="2"/>
    </w:pPr>
    <w:rPr>
      <w:rFonts w:ascii="Times New Roman" w:hAnsi="Times New Roman" w:eastAsia="Times New Roman" w:cs="Times New Roman"/>
      <w:b/>
      <w:bCs/>
      <w:sz w:val="36"/>
      <w:szCs w:val="36"/>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100"/>
      <w:ind w:left="72"/>
    </w:pPr>
    <w:rPr>
      <w:rFonts w:ascii="Times New Roman" w:hAnsi="Times New Roman" w:eastAsia="Times New Roman" w:cs="Times New Roman"/>
      <w:sz w:val="26"/>
      <w:szCs w:val="26"/>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50"/>
      <w:ind w:left="431" w:hanging="359"/>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149"/>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3133</Words>
  <Characters>18658</Characters>
  <TotalTime>47</TotalTime>
  <ScaleCrop>false</ScaleCrop>
  <LinksUpToDate>false</LinksUpToDate>
  <CharactersWithSpaces>21584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2026-10-20T15:18:00Z</dcterms:created>
  <dc:creator>ramya</dc:creator>
  <cp:lastModifiedBy>WPS_1775825119</cp:lastModifiedBy>
  <dcterms:modified xsi:type="dcterms:W3CDTF">2026-10-20T16:07:24Z</dcterms:modified>
  <dc:title>ASSIGNMENT 1 DL.docx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m158 Google Docs Renderer</vt:lpwstr>
  </property>
  <property fmtid="{D5CDD505-2E9C-101B-9397-08002B2CF9AE}" pid="5" name="LastSaved">
    <vt:filetime>2026-10-20T00:00:00Z</vt:filetime>
  </property>
  <property fmtid="{D5CDD505-2E9C-101B-9397-08002B2CF9AE}" pid="6" name="KSOTemplateDocerSaveRecord">
    <vt:lpwstr>eyJoZGlkIjoiZTg1MTdlZjIxYWVlYmE3NTJiMmI2OWRkMGIzYjEwZTciLCJ1c2VySWQiOiI1NDk3NTgxNTMxMzMifQ==</vt:lpwstr>
  </property>
  <property fmtid="{D5CDD505-2E9C-101B-9397-08002B2CF9AE}" pid="7" name="KSOProductBuildVer">
    <vt:lpwstr>1033-12.1.0.29162</vt:lpwstr>
  </property>
  <property fmtid="{D5CDD505-2E9C-101B-9397-08002B2CF9AE}" pid="8" name="ICV">
    <vt:lpwstr>B3587D2C3E8E40E4A4CC5CEACCFC311B_13</vt:lpwstr>
  </property>
</Properties>
</file>